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971D7">
      <w:pPr>
        <w:spacing w:before="480" w:after="120"/>
        <w:jc w:val="center"/>
      </w:pPr>
      <w:r>
        <w:rPr>
          <w:rFonts w:ascii="Times New Roman" w:hAnsi="Times New Roman"/>
          <w:b/>
          <w:color w:val="1A365D"/>
          <w:sz w:val="44"/>
        </w:rPr>
        <w:t>BÁO CÁO REVIEW PROGRESS TEST 3</w:t>
      </w:r>
    </w:p>
    <w:p w14:paraId="3C902B52">
      <w:pPr>
        <w:spacing w:before="0" w:after="480"/>
        <w:jc w:val="center"/>
      </w:pPr>
      <w:r>
        <w:rPr>
          <w:rFonts w:ascii="Times New Roman" w:hAnsi="Times New Roman"/>
          <w:i/>
          <w:color w:val="2B6CB0"/>
          <w:sz w:val="28"/>
        </w:rPr>
        <w:t>Car Rental App - FER202 ReactJS</w:t>
      </w:r>
    </w:p>
    <w:tbl>
      <w:tblPr>
        <w:tblStyle w:val="12"/>
        <w:tblW w:w="0" w:type="auto"/>
        <w:jc w:val="center"/>
        <w:tblLayout w:type="autofit"/>
        <w:tblCellMar>
          <w:top w:w="0" w:type="dxa"/>
          <w:left w:w="108" w:type="dxa"/>
          <w:bottom w:w="0" w:type="dxa"/>
          <w:right w:w="108" w:type="dxa"/>
        </w:tblCellMar>
      </w:tblPr>
      <w:tblGrid>
        <w:gridCol w:w="2592"/>
        <w:gridCol w:w="6768"/>
      </w:tblGrid>
      <w:tr w14:paraId="46E18789">
        <w:tblPrEx>
          <w:tblCellMar>
            <w:top w:w="0" w:type="dxa"/>
            <w:left w:w="108" w:type="dxa"/>
            <w:bottom w:w="0" w:type="dxa"/>
            <w:right w:w="108" w:type="dxa"/>
          </w:tblCellMar>
        </w:tblPrEx>
        <w:trPr>
          <w:jc w:val="center"/>
        </w:trPr>
        <w:tc>
          <w:tcPr>
            <w:tcW w:w="2592" w:type="dxa"/>
            <w:tcBorders>
              <w:top w:val="nil"/>
              <w:left w:val="nil"/>
              <w:bottom w:val="nil"/>
              <w:right w:val="nil"/>
            </w:tcBorders>
          </w:tcPr>
          <w:p w14:paraId="7799B9AF">
            <w:pPr>
              <w:spacing w:before="40" w:after="40"/>
            </w:pPr>
            <w:r>
              <w:rPr>
                <w:b/>
                <w:color w:val="2D3748"/>
                <w:sz w:val="22"/>
              </w:rPr>
              <w:t>Môn Học:</w:t>
            </w:r>
          </w:p>
        </w:tc>
        <w:tc>
          <w:tcPr>
            <w:tcW w:w="6768" w:type="dxa"/>
            <w:tcBorders>
              <w:top w:val="nil"/>
              <w:left w:val="nil"/>
              <w:bottom w:val="nil"/>
              <w:right w:val="nil"/>
            </w:tcBorders>
          </w:tcPr>
          <w:p w14:paraId="27F5F357">
            <w:pPr>
              <w:spacing w:before="40" w:after="40"/>
            </w:pPr>
            <w:r>
              <w:rPr>
                <w:color w:val="2D3748"/>
                <w:sz w:val="22"/>
              </w:rPr>
              <w:t>FER202 — ReactJS</w:t>
            </w:r>
          </w:p>
        </w:tc>
      </w:tr>
      <w:tr w14:paraId="2B99C7FD">
        <w:tblPrEx>
          <w:tblCellMar>
            <w:top w:w="0" w:type="dxa"/>
            <w:left w:w="108" w:type="dxa"/>
            <w:bottom w:w="0" w:type="dxa"/>
            <w:right w:w="108" w:type="dxa"/>
          </w:tblCellMar>
        </w:tblPrEx>
        <w:trPr>
          <w:jc w:val="center"/>
        </w:trPr>
        <w:tc>
          <w:tcPr>
            <w:tcW w:w="2592" w:type="dxa"/>
            <w:tcBorders>
              <w:top w:val="nil"/>
              <w:left w:val="nil"/>
              <w:bottom w:val="nil"/>
              <w:right w:val="nil"/>
            </w:tcBorders>
          </w:tcPr>
          <w:p w14:paraId="0C9C9A89">
            <w:pPr>
              <w:spacing w:before="40" w:after="40"/>
            </w:pPr>
            <w:r>
              <w:rPr>
                <w:b/>
                <w:color w:val="2D3748"/>
                <w:sz w:val="22"/>
              </w:rPr>
              <w:t>Đề Tài:</w:t>
            </w:r>
          </w:p>
        </w:tc>
        <w:tc>
          <w:tcPr>
            <w:tcW w:w="6768" w:type="dxa"/>
            <w:tcBorders>
              <w:top w:val="nil"/>
              <w:left w:val="nil"/>
              <w:bottom w:val="nil"/>
              <w:right w:val="nil"/>
            </w:tcBorders>
          </w:tcPr>
          <w:p w14:paraId="619B2537">
            <w:pPr>
              <w:spacing w:before="40" w:after="40"/>
            </w:pPr>
            <w:r>
              <w:rPr>
                <w:color w:val="2D3748"/>
                <w:sz w:val="22"/>
              </w:rPr>
              <w:t>Car Rental App</w:t>
            </w:r>
          </w:p>
        </w:tc>
      </w:tr>
      <w:tr w14:paraId="648682C8">
        <w:tblPrEx>
          <w:tblCellMar>
            <w:top w:w="0" w:type="dxa"/>
            <w:left w:w="108" w:type="dxa"/>
            <w:bottom w:w="0" w:type="dxa"/>
            <w:right w:w="108" w:type="dxa"/>
          </w:tblCellMar>
        </w:tblPrEx>
        <w:trPr>
          <w:jc w:val="center"/>
        </w:trPr>
        <w:tc>
          <w:tcPr>
            <w:tcW w:w="2592" w:type="dxa"/>
            <w:tcBorders>
              <w:top w:val="nil"/>
              <w:left w:val="nil"/>
              <w:bottom w:val="nil"/>
              <w:right w:val="nil"/>
            </w:tcBorders>
          </w:tcPr>
          <w:p w14:paraId="49D77A61">
            <w:pPr>
              <w:spacing w:before="40" w:after="40"/>
            </w:pPr>
            <w:r>
              <w:rPr>
                <w:b/>
                <w:color w:val="2D3748"/>
                <w:sz w:val="22"/>
              </w:rPr>
              <w:t>Trạng Thái:</w:t>
            </w:r>
          </w:p>
        </w:tc>
        <w:tc>
          <w:tcPr>
            <w:tcW w:w="6768" w:type="dxa"/>
            <w:tcBorders>
              <w:top w:val="nil"/>
              <w:left w:val="nil"/>
              <w:bottom w:val="nil"/>
              <w:right w:val="nil"/>
            </w:tcBorders>
          </w:tcPr>
          <w:p w14:paraId="02D5D77F">
            <w:pPr>
              <w:spacing w:before="40" w:after="40"/>
            </w:pPr>
            <w:r>
              <w:rPr>
                <w:b/>
                <w:color w:val="2E7D32"/>
                <w:sz w:val="22"/>
              </w:rPr>
              <w:t>Hoàn thành 100% (11/11 TODOs - 34/34 Test Cases Passed)</w:t>
            </w:r>
          </w:p>
        </w:tc>
      </w:tr>
      <w:tr w14:paraId="0B515955">
        <w:tblPrEx>
          <w:tblCellMar>
            <w:top w:w="0" w:type="dxa"/>
            <w:left w:w="108" w:type="dxa"/>
            <w:bottom w:w="0" w:type="dxa"/>
            <w:right w:w="108" w:type="dxa"/>
          </w:tblCellMar>
        </w:tblPrEx>
        <w:trPr>
          <w:jc w:val="center"/>
        </w:trPr>
        <w:tc>
          <w:tcPr>
            <w:tcW w:w="2592" w:type="dxa"/>
            <w:tcBorders>
              <w:top w:val="nil"/>
              <w:left w:val="nil"/>
              <w:bottom w:val="nil"/>
              <w:right w:val="nil"/>
            </w:tcBorders>
          </w:tcPr>
          <w:p w14:paraId="0A308C77">
            <w:pPr>
              <w:spacing w:before="40" w:after="40"/>
            </w:pPr>
            <w:r>
              <w:rPr>
                <w:b/>
                <w:color w:val="2D3748"/>
                <w:sz w:val="22"/>
              </w:rPr>
              <w:t>Người Thực Hiện:</w:t>
            </w:r>
          </w:p>
        </w:tc>
        <w:tc>
          <w:tcPr>
            <w:tcW w:w="6768" w:type="dxa"/>
            <w:tcBorders>
              <w:top w:val="nil"/>
              <w:left w:val="nil"/>
              <w:bottom w:val="nil"/>
              <w:right w:val="nil"/>
            </w:tcBorders>
          </w:tcPr>
          <w:p w14:paraId="44C0576A">
            <w:pPr>
              <w:spacing w:before="40" w:after="40"/>
              <w:rPr>
                <w:rFonts w:hint="default"/>
                <w:color w:val="2D3748"/>
                <w:sz w:val="22"/>
                <w:lang w:val="en-US"/>
              </w:rPr>
            </w:pPr>
            <w:r>
              <w:rPr>
                <w:rFonts w:hint="default"/>
                <w:color w:val="2D3748"/>
                <w:sz w:val="22"/>
                <w:lang w:val="en-US"/>
              </w:rPr>
              <w:t>Nguyễn Duy Hiếu</w:t>
            </w:r>
            <w:bookmarkStart w:id="0" w:name="_GoBack"/>
            <w:bookmarkEnd w:id="0"/>
          </w:p>
        </w:tc>
      </w:tr>
    </w:tbl>
    <w:p w14:paraId="379BF983"/>
    <w:p w14:paraId="37504B1E">
      <w:pPr>
        <w:spacing w:before="360" w:after="160"/>
      </w:pPr>
      <w:r>
        <w:rPr>
          <w:b/>
          <w:color w:val="1A365D"/>
          <w:sz w:val="32"/>
        </w:rPr>
        <w:t>I. BẢNG TỔNG QUAN KẾT QUẢ TODO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5"/>
        <w:gridCol w:w="1845"/>
        <w:gridCol w:w="2617"/>
        <w:gridCol w:w="1693"/>
        <w:gridCol w:w="1706"/>
      </w:tblGrid>
      <w:tr w14:paraId="6608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1A365D"/>
          </w:tcPr>
          <w:p w14:paraId="6A9827D1">
            <w:pPr>
              <w:spacing w:after="0" w:line="240" w:lineRule="auto"/>
              <w:jc w:val="center"/>
            </w:pPr>
            <w:r>
              <w:rPr>
                <w:b/>
                <w:color w:val="FFFFFF"/>
                <w:sz w:val="21"/>
              </w:rPr>
              <w:t>TODO</w:t>
            </w:r>
          </w:p>
        </w:tc>
        <w:tc>
          <w:tcPr>
            <w:tcW w:w="1872" w:type="dxa"/>
            <w:shd w:val="clear" w:color="auto" w:fill="1A365D"/>
          </w:tcPr>
          <w:p w14:paraId="30DE852D">
            <w:pPr>
              <w:spacing w:after="0" w:line="240" w:lineRule="auto"/>
              <w:jc w:val="center"/>
            </w:pPr>
            <w:r>
              <w:rPr>
                <w:b/>
                <w:color w:val="FFFFFF"/>
                <w:sz w:val="21"/>
              </w:rPr>
              <w:t>Chức năng</w:t>
            </w:r>
          </w:p>
        </w:tc>
        <w:tc>
          <w:tcPr>
            <w:tcW w:w="1872" w:type="dxa"/>
            <w:shd w:val="clear" w:color="auto" w:fill="1A365D"/>
          </w:tcPr>
          <w:p w14:paraId="020D987D">
            <w:pPr>
              <w:spacing w:after="0" w:line="240" w:lineRule="auto"/>
              <w:jc w:val="center"/>
            </w:pPr>
            <w:r>
              <w:rPr>
                <w:b/>
                <w:color w:val="FFFFFF"/>
                <w:sz w:val="21"/>
              </w:rPr>
              <w:t>Tệp mã nguồn</w:t>
            </w:r>
          </w:p>
        </w:tc>
        <w:tc>
          <w:tcPr>
            <w:tcW w:w="1872" w:type="dxa"/>
            <w:shd w:val="clear" w:color="auto" w:fill="1A365D"/>
          </w:tcPr>
          <w:p w14:paraId="7B3B7421">
            <w:pPr>
              <w:spacing w:after="0" w:line="240" w:lineRule="auto"/>
              <w:jc w:val="center"/>
            </w:pPr>
            <w:r>
              <w:rPr>
                <w:b/>
                <w:color w:val="FFFFFF"/>
                <w:sz w:val="21"/>
              </w:rPr>
              <w:t>Điểm</w:t>
            </w:r>
          </w:p>
        </w:tc>
        <w:tc>
          <w:tcPr>
            <w:tcW w:w="1872" w:type="dxa"/>
            <w:shd w:val="clear" w:color="auto" w:fill="1A365D"/>
          </w:tcPr>
          <w:p w14:paraId="4DFE1352">
            <w:pPr>
              <w:spacing w:after="0" w:line="240" w:lineRule="auto"/>
              <w:jc w:val="center"/>
            </w:pPr>
            <w:r>
              <w:rPr>
                <w:b/>
                <w:color w:val="FFFFFF"/>
                <w:sz w:val="21"/>
              </w:rPr>
              <w:t>Trạng thái</w:t>
            </w:r>
          </w:p>
        </w:tc>
      </w:tr>
      <w:tr w14:paraId="017B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0CB6353">
            <w:pPr>
              <w:spacing w:before="40" w:after="40" w:line="240" w:lineRule="auto"/>
              <w:jc w:val="center"/>
            </w:pPr>
            <w:r>
              <w:rPr>
                <w:color w:val="2D3748"/>
                <w:sz w:val="19"/>
              </w:rPr>
              <w:t>TODO-01</w:t>
            </w:r>
          </w:p>
        </w:tc>
        <w:tc>
          <w:tcPr>
            <w:tcW w:w="1872" w:type="dxa"/>
          </w:tcPr>
          <w:p w14:paraId="6D93FAD9">
            <w:pPr>
              <w:spacing w:before="40" w:after="40" w:line="240" w:lineRule="auto"/>
            </w:pPr>
            <w:r>
              <w:rPr>
                <w:color w:val="2D3748"/>
                <w:sz w:val="19"/>
              </w:rPr>
              <w:t>Đăng nhập không phân biệt role &amp; ẩn nút quản lý</w:t>
            </w:r>
          </w:p>
        </w:tc>
        <w:tc>
          <w:tcPr>
            <w:tcW w:w="1872" w:type="dxa"/>
          </w:tcPr>
          <w:p w14:paraId="3E2D308E">
            <w:pPr>
              <w:spacing w:before="40" w:after="40" w:line="240" w:lineRule="auto"/>
            </w:pPr>
            <w:r>
              <w:rPr>
                <w:color w:val="2D3748"/>
                <w:sz w:val="19"/>
              </w:rPr>
              <w:t>src/pages/Login.jsx</w:t>
            </w:r>
            <w:r>
              <w:rPr>
                <w:color w:val="2D3748"/>
                <w:sz w:val="19"/>
              </w:rPr>
              <w:br w:type="textWrapping"/>
            </w:r>
            <w:r>
              <w:rPr>
                <w:color w:val="2D3748"/>
                <w:sz w:val="19"/>
              </w:rPr>
              <w:t>src/pages/CarList.jsx</w:t>
            </w:r>
          </w:p>
        </w:tc>
        <w:tc>
          <w:tcPr>
            <w:tcW w:w="1872" w:type="dxa"/>
          </w:tcPr>
          <w:p w14:paraId="74C9681C">
            <w:pPr>
              <w:spacing w:before="40" w:after="40" w:line="240" w:lineRule="auto"/>
              <w:jc w:val="center"/>
            </w:pPr>
            <w:r>
              <w:rPr>
                <w:color w:val="2D3748"/>
                <w:sz w:val="19"/>
              </w:rPr>
              <w:t>1.0</w:t>
            </w:r>
          </w:p>
        </w:tc>
        <w:tc>
          <w:tcPr>
            <w:tcW w:w="1872" w:type="dxa"/>
          </w:tcPr>
          <w:p w14:paraId="569A8365">
            <w:pPr>
              <w:spacing w:before="40" w:after="40" w:line="240" w:lineRule="auto"/>
              <w:jc w:val="center"/>
            </w:pPr>
            <w:r>
              <w:rPr>
                <w:b/>
                <w:color w:val="2E7D32"/>
                <w:sz w:val="19"/>
              </w:rPr>
              <w:t>Passed</w:t>
            </w:r>
          </w:p>
        </w:tc>
      </w:tr>
      <w:tr w14:paraId="6499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0E9A1A2">
            <w:pPr>
              <w:spacing w:before="40" w:after="40" w:line="240" w:lineRule="auto"/>
              <w:jc w:val="center"/>
            </w:pPr>
            <w:r>
              <w:rPr>
                <w:color w:val="2D3748"/>
                <w:sz w:val="19"/>
              </w:rPr>
              <w:t>TODO-02</w:t>
            </w:r>
          </w:p>
        </w:tc>
        <w:tc>
          <w:tcPr>
            <w:tcW w:w="1872" w:type="dxa"/>
          </w:tcPr>
          <w:p w14:paraId="216C45A4">
            <w:pPr>
              <w:spacing w:before="40" w:after="40" w:line="240" w:lineRule="auto"/>
            </w:pPr>
            <w:r>
              <w:rPr>
                <w:color w:val="2D3748"/>
                <w:sz w:val="19"/>
              </w:rPr>
              <w:t>Hiển thị email và badge role trên Navbar</w:t>
            </w:r>
          </w:p>
        </w:tc>
        <w:tc>
          <w:tcPr>
            <w:tcW w:w="1872" w:type="dxa"/>
          </w:tcPr>
          <w:p w14:paraId="11AD7D7D">
            <w:pPr>
              <w:spacing w:before="40" w:after="40" w:line="240" w:lineRule="auto"/>
            </w:pPr>
            <w:r>
              <w:rPr>
                <w:color w:val="2D3748"/>
                <w:sz w:val="19"/>
              </w:rPr>
              <w:t>src/components/AppNavbar.jsx</w:t>
            </w:r>
          </w:p>
        </w:tc>
        <w:tc>
          <w:tcPr>
            <w:tcW w:w="1872" w:type="dxa"/>
          </w:tcPr>
          <w:p w14:paraId="27111463">
            <w:pPr>
              <w:spacing w:before="40" w:after="40" w:line="240" w:lineRule="auto"/>
              <w:jc w:val="center"/>
            </w:pPr>
            <w:r>
              <w:rPr>
                <w:color w:val="2D3748"/>
                <w:sz w:val="19"/>
              </w:rPr>
              <w:t>1.0</w:t>
            </w:r>
          </w:p>
        </w:tc>
        <w:tc>
          <w:tcPr>
            <w:tcW w:w="1872" w:type="dxa"/>
          </w:tcPr>
          <w:p w14:paraId="2E9286C8">
            <w:pPr>
              <w:spacing w:before="40" w:after="40" w:line="240" w:lineRule="auto"/>
              <w:jc w:val="center"/>
            </w:pPr>
            <w:r>
              <w:rPr>
                <w:b/>
                <w:color w:val="2E7D32"/>
                <w:sz w:val="19"/>
              </w:rPr>
              <w:t>Passed</w:t>
            </w:r>
          </w:p>
        </w:tc>
      </w:tr>
      <w:tr w14:paraId="167FE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6D4854C">
            <w:pPr>
              <w:spacing w:before="40" w:after="40" w:line="240" w:lineRule="auto"/>
              <w:jc w:val="center"/>
            </w:pPr>
            <w:r>
              <w:rPr>
                <w:color w:val="2D3748"/>
                <w:sz w:val="19"/>
              </w:rPr>
              <w:t>TODO-03</w:t>
            </w:r>
          </w:p>
        </w:tc>
        <w:tc>
          <w:tcPr>
            <w:tcW w:w="1872" w:type="dxa"/>
          </w:tcPr>
          <w:p w14:paraId="01CBDD10">
            <w:pPr>
              <w:spacing w:before="40" w:after="40" w:line="240" w:lineRule="auto"/>
            </w:pPr>
            <w:r>
              <w:rPr>
                <w:color w:val="2D3748"/>
                <w:sz w:val="19"/>
              </w:rPr>
              <w:t>Dropdown sắp xếp xe (Name/Seats/Price)</w:t>
            </w:r>
          </w:p>
        </w:tc>
        <w:tc>
          <w:tcPr>
            <w:tcW w:w="1872" w:type="dxa"/>
          </w:tcPr>
          <w:p w14:paraId="601FBCB5">
            <w:pPr>
              <w:spacing w:before="40" w:after="40" w:line="240" w:lineRule="auto"/>
            </w:pPr>
            <w:r>
              <w:rPr>
                <w:color w:val="2D3748"/>
                <w:sz w:val="19"/>
              </w:rPr>
              <w:t>src/pages/CarList.jsx</w:t>
            </w:r>
          </w:p>
        </w:tc>
        <w:tc>
          <w:tcPr>
            <w:tcW w:w="1872" w:type="dxa"/>
          </w:tcPr>
          <w:p w14:paraId="492B033E">
            <w:pPr>
              <w:spacing w:before="40" w:after="40" w:line="240" w:lineRule="auto"/>
              <w:jc w:val="center"/>
            </w:pPr>
            <w:r>
              <w:rPr>
                <w:color w:val="2D3748"/>
                <w:sz w:val="19"/>
              </w:rPr>
              <w:t>1.0</w:t>
            </w:r>
          </w:p>
        </w:tc>
        <w:tc>
          <w:tcPr>
            <w:tcW w:w="1872" w:type="dxa"/>
          </w:tcPr>
          <w:p w14:paraId="5E70FFEC">
            <w:pPr>
              <w:spacing w:before="40" w:after="40" w:line="240" w:lineRule="auto"/>
              <w:jc w:val="center"/>
            </w:pPr>
            <w:r>
              <w:rPr>
                <w:b/>
                <w:color w:val="2E7D32"/>
                <w:sz w:val="19"/>
              </w:rPr>
              <w:t>Passed</w:t>
            </w:r>
          </w:p>
        </w:tc>
      </w:tr>
      <w:tr w14:paraId="19075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AF215A7">
            <w:pPr>
              <w:spacing w:before="40" w:after="40" w:line="240" w:lineRule="auto"/>
              <w:jc w:val="center"/>
            </w:pPr>
            <w:r>
              <w:rPr>
                <w:color w:val="2D3748"/>
                <w:sz w:val="19"/>
              </w:rPr>
              <w:t>TODO-04</w:t>
            </w:r>
          </w:p>
        </w:tc>
        <w:tc>
          <w:tcPr>
            <w:tcW w:w="1872" w:type="dxa"/>
          </w:tcPr>
          <w:p w14:paraId="14295E64">
            <w:pPr>
              <w:spacing w:before="40" w:after="40" w:line="240" w:lineRule="auto"/>
            </w:pPr>
            <w:r>
              <w:rPr>
                <w:color w:val="2D3748"/>
                <w:sz w:val="19"/>
              </w:rPr>
              <w:t>Đổ dữ liệu loại xe vào Form dropdown</w:t>
            </w:r>
          </w:p>
        </w:tc>
        <w:tc>
          <w:tcPr>
            <w:tcW w:w="1872" w:type="dxa"/>
          </w:tcPr>
          <w:p w14:paraId="0417E50A">
            <w:pPr>
              <w:spacing w:before="40" w:after="40" w:line="240" w:lineRule="auto"/>
            </w:pPr>
            <w:r>
              <w:rPr>
                <w:color w:val="2D3748"/>
                <w:sz w:val="19"/>
              </w:rPr>
              <w:t>src/pages/AddCar.jsx</w:t>
            </w:r>
          </w:p>
        </w:tc>
        <w:tc>
          <w:tcPr>
            <w:tcW w:w="1872" w:type="dxa"/>
          </w:tcPr>
          <w:p w14:paraId="3F3E78E2">
            <w:pPr>
              <w:spacing w:before="40" w:after="40" w:line="240" w:lineRule="auto"/>
              <w:jc w:val="center"/>
            </w:pPr>
            <w:r>
              <w:rPr>
                <w:color w:val="2D3748"/>
                <w:sz w:val="19"/>
              </w:rPr>
              <w:t>1.0</w:t>
            </w:r>
          </w:p>
        </w:tc>
        <w:tc>
          <w:tcPr>
            <w:tcW w:w="1872" w:type="dxa"/>
          </w:tcPr>
          <w:p w14:paraId="1E6423E5">
            <w:pPr>
              <w:spacing w:before="40" w:after="40" w:line="240" w:lineRule="auto"/>
              <w:jc w:val="center"/>
            </w:pPr>
            <w:r>
              <w:rPr>
                <w:b/>
                <w:color w:val="2E7D32"/>
                <w:sz w:val="19"/>
              </w:rPr>
              <w:t>Passed</w:t>
            </w:r>
          </w:p>
        </w:tc>
      </w:tr>
      <w:tr w14:paraId="12CBB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BC37B07">
            <w:pPr>
              <w:spacing w:before="40" w:after="40" w:line="240" w:lineRule="auto"/>
              <w:jc w:val="center"/>
            </w:pPr>
            <w:r>
              <w:rPr>
                <w:color w:val="2D3748"/>
                <w:sz w:val="19"/>
              </w:rPr>
              <w:t>TODO-05</w:t>
            </w:r>
          </w:p>
        </w:tc>
        <w:tc>
          <w:tcPr>
            <w:tcW w:w="1872" w:type="dxa"/>
          </w:tcPr>
          <w:p w14:paraId="1270875A">
            <w:pPr>
              <w:spacing w:before="40" w:after="40" w:line="240" w:lineRule="auto"/>
            </w:pPr>
            <w:r>
              <w:rPr>
                <w:color w:val="2D3748"/>
                <w:sz w:val="19"/>
              </w:rPr>
              <w:t>Hiển thị chi tiết xe &amp; loading spinner</w:t>
            </w:r>
          </w:p>
        </w:tc>
        <w:tc>
          <w:tcPr>
            <w:tcW w:w="1872" w:type="dxa"/>
          </w:tcPr>
          <w:p w14:paraId="33B52CC4">
            <w:pPr>
              <w:spacing w:before="40" w:after="40" w:line="240" w:lineRule="auto"/>
            </w:pPr>
            <w:r>
              <w:rPr>
                <w:color w:val="2D3748"/>
                <w:sz w:val="19"/>
              </w:rPr>
              <w:t>src/pages/CarDetail.jsx</w:t>
            </w:r>
          </w:p>
        </w:tc>
        <w:tc>
          <w:tcPr>
            <w:tcW w:w="1872" w:type="dxa"/>
          </w:tcPr>
          <w:p w14:paraId="63356ED4">
            <w:pPr>
              <w:spacing w:before="40" w:after="40" w:line="240" w:lineRule="auto"/>
              <w:jc w:val="center"/>
            </w:pPr>
            <w:r>
              <w:rPr>
                <w:color w:val="2D3748"/>
                <w:sz w:val="19"/>
              </w:rPr>
              <w:t>1.0</w:t>
            </w:r>
          </w:p>
        </w:tc>
        <w:tc>
          <w:tcPr>
            <w:tcW w:w="1872" w:type="dxa"/>
          </w:tcPr>
          <w:p w14:paraId="640DFB65">
            <w:pPr>
              <w:spacing w:before="40" w:after="40" w:line="240" w:lineRule="auto"/>
              <w:jc w:val="center"/>
            </w:pPr>
            <w:r>
              <w:rPr>
                <w:b/>
                <w:color w:val="2E7D32"/>
                <w:sz w:val="19"/>
              </w:rPr>
              <w:t>Passed</w:t>
            </w:r>
          </w:p>
        </w:tc>
      </w:tr>
      <w:tr w14:paraId="27794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E73CA34">
            <w:pPr>
              <w:spacing w:before="40" w:after="40" w:line="240" w:lineRule="auto"/>
              <w:jc w:val="center"/>
            </w:pPr>
            <w:r>
              <w:rPr>
                <w:color w:val="2D3748"/>
                <w:sz w:val="19"/>
              </w:rPr>
              <w:t>TODO-06</w:t>
            </w:r>
          </w:p>
        </w:tc>
        <w:tc>
          <w:tcPr>
            <w:tcW w:w="1872" w:type="dxa"/>
          </w:tcPr>
          <w:p w14:paraId="590AAE53">
            <w:pPr>
              <w:spacing w:before="40" w:after="40" w:line="240" w:lineRule="auto"/>
            </w:pPr>
            <w:r>
              <w:rPr>
                <w:color w:val="2D3748"/>
                <w:sz w:val="19"/>
              </w:rPr>
              <w:t>Xóa xe với hộp thoại ModalConfirm</w:t>
            </w:r>
          </w:p>
        </w:tc>
        <w:tc>
          <w:tcPr>
            <w:tcW w:w="1872" w:type="dxa"/>
          </w:tcPr>
          <w:p w14:paraId="04EE8F22">
            <w:pPr>
              <w:spacing w:before="40" w:after="40" w:line="240" w:lineRule="auto"/>
            </w:pPr>
            <w:r>
              <w:rPr>
                <w:color w:val="2D3748"/>
                <w:sz w:val="19"/>
              </w:rPr>
              <w:t>src/components/CarRow.jsx</w:t>
            </w:r>
          </w:p>
        </w:tc>
        <w:tc>
          <w:tcPr>
            <w:tcW w:w="1872" w:type="dxa"/>
          </w:tcPr>
          <w:p w14:paraId="0F2634CF">
            <w:pPr>
              <w:spacing w:before="40" w:after="40" w:line="240" w:lineRule="auto"/>
              <w:jc w:val="center"/>
            </w:pPr>
            <w:r>
              <w:rPr>
                <w:color w:val="2D3748"/>
                <w:sz w:val="19"/>
              </w:rPr>
              <w:t>1.0</w:t>
            </w:r>
          </w:p>
        </w:tc>
        <w:tc>
          <w:tcPr>
            <w:tcW w:w="1872" w:type="dxa"/>
          </w:tcPr>
          <w:p w14:paraId="278D8FE4">
            <w:pPr>
              <w:spacing w:before="40" w:after="40" w:line="240" w:lineRule="auto"/>
              <w:jc w:val="center"/>
            </w:pPr>
            <w:r>
              <w:rPr>
                <w:b/>
                <w:color w:val="2E7D32"/>
                <w:sz w:val="19"/>
              </w:rPr>
              <w:t>Passed</w:t>
            </w:r>
          </w:p>
        </w:tc>
      </w:tr>
      <w:tr w14:paraId="76AE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2" w:type="dxa"/>
          </w:tcPr>
          <w:p w14:paraId="43E08472">
            <w:pPr>
              <w:spacing w:before="40" w:after="40" w:line="240" w:lineRule="auto"/>
              <w:jc w:val="center"/>
            </w:pPr>
            <w:r>
              <w:rPr>
                <w:color w:val="2D3748"/>
                <w:sz w:val="19"/>
              </w:rPr>
              <w:t>TODO-07</w:t>
            </w:r>
          </w:p>
        </w:tc>
        <w:tc>
          <w:tcPr>
            <w:tcW w:w="1872" w:type="dxa"/>
          </w:tcPr>
          <w:p w14:paraId="1F9E91AB">
            <w:pPr>
              <w:spacing w:before="40" w:after="40" w:line="240" w:lineRule="auto"/>
            </w:pPr>
            <w:r>
              <w:rPr>
                <w:color w:val="2D3748"/>
                <w:sz w:val="19"/>
              </w:rPr>
              <w:t>Hiển thị giá Price Weekday VND</w:t>
            </w:r>
          </w:p>
        </w:tc>
        <w:tc>
          <w:tcPr>
            <w:tcW w:w="1872" w:type="dxa"/>
          </w:tcPr>
          <w:p w14:paraId="3B41A947">
            <w:pPr>
              <w:spacing w:before="40" w:after="40" w:line="240" w:lineRule="auto"/>
            </w:pPr>
            <w:r>
              <w:rPr>
                <w:color w:val="2D3748"/>
                <w:sz w:val="19"/>
              </w:rPr>
              <w:t>src/components/CarRow.jsx</w:t>
            </w:r>
          </w:p>
        </w:tc>
        <w:tc>
          <w:tcPr>
            <w:tcW w:w="1872" w:type="dxa"/>
          </w:tcPr>
          <w:p w14:paraId="1F0A7BA2">
            <w:pPr>
              <w:spacing w:before="40" w:after="40" w:line="240" w:lineRule="auto"/>
              <w:jc w:val="center"/>
            </w:pPr>
            <w:r>
              <w:rPr>
                <w:color w:val="2D3748"/>
                <w:sz w:val="19"/>
              </w:rPr>
              <w:t>0.5</w:t>
            </w:r>
          </w:p>
        </w:tc>
        <w:tc>
          <w:tcPr>
            <w:tcW w:w="1872" w:type="dxa"/>
          </w:tcPr>
          <w:p w14:paraId="657566FC">
            <w:pPr>
              <w:spacing w:before="40" w:after="40" w:line="240" w:lineRule="auto"/>
              <w:jc w:val="center"/>
            </w:pPr>
            <w:r>
              <w:rPr>
                <w:b/>
                <w:color w:val="2E7D32"/>
                <w:sz w:val="19"/>
              </w:rPr>
              <w:t>Passed</w:t>
            </w:r>
          </w:p>
        </w:tc>
      </w:tr>
      <w:tr w14:paraId="7DB7D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EE4DB8E">
            <w:pPr>
              <w:spacing w:before="40" w:after="40" w:line="240" w:lineRule="auto"/>
              <w:jc w:val="center"/>
            </w:pPr>
            <w:r>
              <w:rPr>
                <w:color w:val="2D3748"/>
                <w:sz w:val="19"/>
              </w:rPr>
              <w:t>TODO-08</w:t>
            </w:r>
          </w:p>
        </w:tc>
        <w:tc>
          <w:tcPr>
            <w:tcW w:w="1872" w:type="dxa"/>
          </w:tcPr>
          <w:p w14:paraId="4C1E315A">
            <w:pPr>
              <w:spacing w:before="40" w:after="40" w:line="240" w:lineRule="auto"/>
            </w:pPr>
            <w:r>
              <w:rPr>
                <w:color w:val="2D3748"/>
                <w:sz w:val="19"/>
              </w:rPr>
              <w:t>Hiển thị logo và thông tin App ở Footer</w:t>
            </w:r>
          </w:p>
        </w:tc>
        <w:tc>
          <w:tcPr>
            <w:tcW w:w="1872" w:type="dxa"/>
          </w:tcPr>
          <w:p w14:paraId="4D980D98">
            <w:pPr>
              <w:spacing w:before="40" w:after="40" w:line="240" w:lineRule="auto"/>
            </w:pPr>
            <w:r>
              <w:rPr>
                <w:color w:val="2D3748"/>
                <w:sz w:val="19"/>
              </w:rPr>
              <w:t>src/components/AppFooter.jsx</w:t>
            </w:r>
          </w:p>
        </w:tc>
        <w:tc>
          <w:tcPr>
            <w:tcW w:w="1872" w:type="dxa"/>
          </w:tcPr>
          <w:p w14:paraId="51022771">
            <w:pPr>
              <w:spacing w:before="40" w:after="40" w:line="240" w:lineRule="auto"/>
              <w:jc w:val="center"/>
            </w:pPr>
            <w:r>
              <w:rPr>
                <w:color w:val="2D3748"/>
                <w:sz w:val="19"/>
              </w:rPr>
              <w:t>0.5</w:t>
            </w:r>
          </w:p>
        </w:tc>
        <w:tc>
          <w:tcPr>
            <w:tcW w:w="1872" w:type="dxa"/>
          </w:tcPr>
          <w:p w14:paraId="1EA44709">
            <w:pPr>
              <w:spacing w:before="40" w:after="40" w:line="240" w:lineRule="auto"/>
              <w:jc w:val="center"/>
            </w:pPr>
            <w:r>
              <w:rPr>
                <w:b/>
                <w:color w:val="2E7D32"/>
                <w:sz w:val="19"/>
              </w:rPr>
              <w:t>Passed</w:t>
            </w:r>
          </w:p>
        </w:tc>
      </w:tr>
      <w:tr w14:paraId="5C50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8923984">
            <w:pPr>
              <w:spacing w:before="40" w:after="40" w:line="240" w:lineRule="auto"/>
              <w:jc w:val="center"/>
            </w:pPr>
            <w:r>
              <w:rPr>
                <w:color w:val="2D3748"/>
                <w:sz w:val="19"/>
              </w:rPr>
              <w:t>TODO-09</w:t>
            </w:r>
          </w:p>
        </w:tc>
        <w:tc>
          <w:tcPr>
            <w:tcW w:w="1872" w:type="dxa"/>
          </w:tcPr>
          <w:p w14:paraId="43503338">
            <w:pPr>
              <w:spacing w:before="40" w:after="40" w:line="240" w:lineRule="auto"/>
            </w:pPr>
            <w:r>
              <w:rPr>
                <w:color w:val="2D3748"/>
                <w:sz w:val="19"/>
              </w:rPr>
              <w:t>Trang lỗi 404 NotFound và điều hướng</w:t>
            </w:r>
          </w:p>
        </w:tc>
        <w:tc>
          <w:tcPr>
            <w:tcW w:w="1872" w:type="dxa"/>
          </w:tcPr>
          <w:p w14:paraId="4C6B7CDE">
            <w:pPr>
              <w:spacing w:before="40" w:after="40" w:line="240" w:lineRule="auto"/>
            </w:pPr>
            <w:r>
              <w:rPr>
                <w:color w:val="2D3748"/>
                <w:sz w:val="19"/>
              </w:rPr>
              <w:t>src/pages/NotFound.jsx</w:t>
            </w:r>
          </w:p>
        </w:tc>
        <w:tc>
          <w:tcPr>
            <w:tcW w:w="1872" w:type="dxa"/>
          </w:tcPr>
          <w:p w14:paraId="306170C0">
            <w:pPr>
              <w:spacing w:before="40" w:after="40" w:line="240" w:lineRule="auto"/>
              <w:jc w:val="center"/>
            </w:pPr>
            <w:r>
              <w:rPr>
                <w:color w:val="2D3748"/>
                <w:sz w:val="19"/>
              </w:rPr>
              <w:t>1.0</w:t>
            </w:r>
          </w:p>
        </w:tc>
        <w:tc>
          <w:tcPr>
            <w:tcW w:w="1872" w:type="dxa"/>
          </w:tcPr>
          <w:p w14:paraId="432A6091">
            <w:pPr>
              <w:spacing w:before="40" w:after="40" w:line="240" w:lineRule="auto"/>
              <w:jc w:val="center"/>
            </w:pPr>
            <w:r>
              <w:rPr>
                <w:b/>
                <w:color w:val="2E7D32"/>
                <w:sz w:val="19"/>
              </w:rPr>
              <w:t>Passed</w:t>
            </w:r>
          </w:p>
        </w:tc>
      </w:tr>
      <w:tr w14:paraId="2E5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E9DA93A">
            <w:pPr>
              <w:spacing w:before="40" w:after="40" w:line="240" w:lineRule="auto"/>
              <w:jc w:val="center"/>
            </w:pPr>
            <w:r>
              <w:rPr>
                <w:color w:val="2D3748"/>
                <w:sz w:val="19"/>
              </w:rPr>
              <w:t>TODO-10A</w:t>
            </w:r>
          </w:p>
        </w:tc>
        <w:tc>
          <w:tcPr>
            <w:tcW w:w="1872" w:type="dxa"/>
          </w:tcPr>
          <w:p w14:paraId="1CEE6D45">
            <w:pPr>
              <w:spacing w:before="40" w:after="40" w:line="240" w:lineRule="auto"/>
            </w:pPr>
            <w:r>
              <w:rPr>
                <w:color w:val="2D3748"/>
                <w:sz w:val="19"/>
              </w:rPr>
              <w:t>Xem chi tiết loại xe &amp; danh sách xe</w:t>
            </w:r>
          </w:p>
        </w:tc>
        <w:tc>
          <w:tcPr>
            <w:tcW w:w="1872" w:type="dxa"/>
          </w:tcPr>
          <w:p w14:paraId="15E21BFE">
            <w:pPr>
              <w:spacing w:before="40" w:after="40" w:line="240" w:lineRule="auto"/>
            </w:pPr>
            <w:r>
              <w:rPr>
                <w:color w:val="2D3748"/>
                <w:sz w:val="19"/>
              </w:rPr>
              <w:t>src/pages/CarTypeDetail.jsx</w:t>
            </w:r>
          </w:p>
        </w:tc>
        <w:tc>
          <w:tcPr>
            <w:tcW w:w="1872" w:type="dxa"/>
          </w:tcPr>
          <w:p w14:paraId="0132E8E3">
            <w:pPr>
              <w:spacing w:before="40" w:after="40" w:line="240" w:lineRule="auto"/>
              <w:jc w:val="center"/>
            </w:pPr>
            <w:r>
              <w:rPr>
                <w:color w:val="2D3748"/>
                <w:sz w:val="19"/>
              </w:rPr>
              <w:t>1.0</w:t>
            </w:r>
          </w:p>
        </w:tc>
        <w:tc>
          <w:tcPr>
            <w:tcW w:w="1872" w:type="dxa"/>
          </w:tcPr>
          <w:p w14:paraId="0642FDA5">
            <w:pPr>
              <w:spacing w:before="40" w:after="40" w:line="240" w:lineRule="auto"/>
              <w:jc w:val="center"/>
            </w:pPr>
            <w:r>
              <w:rPr>
                <w:b/>
                <w:color w:val="2E7D32"/>
                <w:sz w:val="19"/>
              </w:rPr>
              <w:t>Passed</w:t>
            </w:r>
          </w:p>
        </w:tc>
      </w:tr>
      <w:tr w14:paraId="7A88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66C6E52">
            <w:pPr>
              <w:spacing w:before="40" w:after="40" w:line="240" w:lineRule="auto"/>
              <w:jc w:val="center"/>
            </w:pPr>
            <w:r>
              <w:rPr>
                <w:color w:val="2D3748"/>
                <w:sz w:val="19"/>
              </w:rPr>
              <w:t>TODO-10B</w:t>
            </w:r>
          </w:p>
        </w:tc>
        <w:tc>
          <w:tcPr>
            <w:tcW w:w="1872" w:type="dxa"/>
          </w:tcPr>
          <w:p w14:paraId="31F7BA30">
            <w:pPr>
              <w:spacing w:before="40" w:after="40" w:line="240" w:lineRule="auto"/>
            </w:pPr>
            <w:r>
              <w:rPr>
                <w:color w:val="2D3748"/>
                <w:sz w:val="19"/>
              </w:rPr>
              <w:t>Kiểm tra ràng buộc loại xe trước khi xóa</w:t>
            </w:r>
          </w:p>
        </w:tc>
        <w:tc>
          <w:tcPr>
            <w:tcW w:w="1872" w:type="dxa"/>
          </w:tcPr>
          <w:p w14:paraId="44597D08">
            <w:pPr>
              <w:spacing w:before="40" w:after="40" w:line="240" w:lineRule="auto"/>
            </w:pPr>
            <w:r>
              <w:rPr>
                <w:color w:val="2D3748"/>
                <w:sz w:val="19"/>
              </w:rPr>
              <w:t>src/pages/ManageCarTypes.jsx</w:t>
            </w:r>
          </w:p>
        </w:tc>
        <w:tc>
          <w:tcPr>
            <w:tcW w:w="1872" w:type="dxa"/>
          </w:tcPr>
          <w:p w14:paraId="01D64A4B">
            <w:pPr>
              <w:spacing w:before="40" w:after="40" w:line="240" w:lineRule="auto"/>
              <w:jc w:val="center"/>
            </w:pPr>
            <w:r>
              <w:rPr>
                <w:color w:val="2D3748"/>
                <w:sz w:val="19"/>
              </w:rPr>
              <w:t>1.0</w:t>
            </w:r>
          </w:p>
        </w:tc>
        <w:tc>
          <w:tcPr>
            <w:tcW w:w="1872" w:type="dxa"/>
          </w:tcPr>
          <w:p w14:paraId="37D1FEC4">
            <w:pPr>
              <w:spacing w:before="40" w:after="40" w:line="240" w:lineRule="auto"/>
              <w:jc w:val="center"/>
            </w:pPr>
            <w:r>
              <w:rPr>
                <w:b/>
                <w:color w:val="2E7D32"/>
                <w:sz w:val="19"/>
              </w:rPr>
              <w:t>Passed</w:t>
            </w:r>
          </w:p>
        </w:tc>
      </w:tr>
    </w:tbl>
    <w:p w14:paraId="2138BB7D"/>
    <w:p w14:paraId="2202CCF4">
      <w:pPr>
        <w:spacing w:before="360" w:after="160"/>
      </w:pPr>
      <w:r>
        <w:rPr>
          <w:b/>
          <w:color w:val="1A365D"/>
          <w:sz w:val="32"/>
        </w:rPr>
        <w:t>II. CHI TIẾT TRIỂN KHAI VÀ KHẢO SÁT MÃ NGUỒN</w:t>
      </w:r>
    </w:p>
    <w:p w14:paraId="7B5AE7E6">
      <w:pPr>
        <w:spacing w:before="240" w:after="80"/>
      </w:pPr>
      <w:r>
        <w:rPr>
          <w:b/>
          <w:color w:val="2B6CB0"/>
          <w:sz w:val="24"/>
        </w:rPr>
        <w:t>TODO-01 — Alert khi đăng nhập thất bại &amp; Phân quyền User</w:t>
      </w:r>
    </w:p>
    <w:p w14:paraId="524E6BEA">
      <w:pPr>
        <w:spacing w:before="0" w:after="80"/>
      </w:pPr>
      <w:r>
        <w:rPr>
          <w:i/>
          <w:color w:val="4A5568"/>
          <w:sz w:val="19"/>
        </w:rPr>
        <w:t>Tệp mã nguồn: src/pages/Login.jsx &amp; src/pages/CarList.jsx  |  Điểm: 1.0  |  Chỉ lệnh Test: Login.test.jsx &amp; CarList.test.jsx</w:t>
      </w:r>
    </w:p>
    <w:p w14:paraId="1A9ED389">
      <w:pPr>
        <w:spacing w:before="0" w:after="80"/>
      </w:pPr>
      <w:r>
        <w:rPr>
          <w:color w:val="2D3748"/>
          <w:sz w:val="22"/>
        </w:rPr>
        <w:t>Yêu cầu: Dispatch hành động SET_ERROR với err.message khi đăng nhập thất bại để hiện thị Alert. Tại CarList, kiểm tra vai trò người dùng (user.role === 'Admin'); nếu không phải Admin, ẩn nút '+ Add Car' và truyền canManage={false} để ẩn nút Delete trên từng dòng xe.</w:t>
      </w:r>
    </w:p>
    <w:p w14:paraId="16DD5639">
      <w:pPr>
        <w:spacing w:before="0" w:after="80"/>
      </w:pPr>
      <w:r>
        <w:rPr>
          <w:b/>
          <w:color w:val="2D3748"/>
          <w:sz w:val="22"/>
        </w:rPr>
        <w:t>Checklist kiểm tra:</w:t>
      </w:r>
    </w:p>
    <w:p w14:paraId="619E2CD5">
      <w:pPr>
        <w:pStyle w:val="23"/>
        <w:spacing w:before="0" w:after="40"/>
      </w:pPr>
      <w:r>
        <w:rPr>
          <w:color w:val="2D3748"/>
          <w:sz w:val="19"/>
        </w:rPr>
        <w:t>[X] Tài khoản role User (user1/user123, agent/agent123) đăng nhập thành công</w:t>
      </w:r>
    </w:p>
    <w:p w14:paraId="404CDC0D">
      <w:pPr>
        <w:pStyle w:val="23"/>
        <w:spacing w:before="0" w:after="40"/>
      </w:pPr>
      <w:r>
        <w:rPr>
          <w:color w:val="2D3748"/>
          <w:sz w:val="19"/>
        </w:rPr>
        <w:t>[X] Tài khoản role User không nhìn thấy nút '+ Add Car' trên danh sách xe</w:t>
      </w:r>
    </w:p>
    <w:p w14:paraId="3F799ADC">
      <w:pPr>
        <w:pStyle w:val="23"/>
        <w:spacing w:before="0" w:after="40"/>
      </w:pPr>
      <w:r>
        <w:rPr>
          <w:color w:val="2D3748"/>
          <w:sz w:val="19"/>
        </w:rPr>
        <w:t>[X] Tài khoản role User không nhìn thấy nút 'Delete' trên các dòng xe</w:t>
      </w:r>
    </w:p>
    <w:p w14:paraId="77DB44A3">
      <w:pPr>
        <w:pStyle w:val="23"/>
        <w:spacing w:before="0" w:after="40"/>
      </w:pPr>
      <w:r>
        <w:rPr>
          <w:color w:val="2D3748"/>
          <w:sz w:val="19"/>
        </w:rPr>
        <w:t>[X] Tài khoản role Admin (admin/admin123) nhìn thấy đầy đủ các nút quản lý</w:t>
      </w:r>
    </w:p>
    <w:p w14:paraId="73F37508">
      <w:pPr>
        <w:pStyle w:val="23"/>
        <w:spacing w:before="0" w:after="40"/>
      </w:pPr>
      <w:r>
        <w:rPr>
          <w:color w:val="2D3748"/>
          <w:sz w:val="19"/>
        </w:rPr>
        <w:t>[X] Sai thông tin đăng nhập hiển thị Alert lỗi tương ứng đúng thông báo lỗi</w:t>
      </w:r>
    </w:p>
    <w:p w14:paraId="2D360355">
      <w:pPr>
        <w:spacing w:before="80" w:after="40"/>
      </w:pPr>
      <w:r>
        <w:rPr>
          <w:b/>
          <w:color w:val="2D3748"/>
          <w:sz w:val="22"/>
        </w:rPr>
        <w:t>Mã nguồn triển khai:</w:t>
      </w:r>
    </w:p>
    <w:tbl>
      <w:tblPr>
        <w:tblStyle w:val="12"/>
        <w:tblW w:w="0" w:type="auto"/>
        <w:tblInd w:w="0" w:type="dxa"/>
        <w:tblLayout w:type="fixed"/>
        <w:tblCellMar>
          <w:top w:w="0" w:type="dxa"/>
          <w:left w:w="108" w:type="dxa"/>
          <w:bottom w:w="0" w:type="dxa"/>
          <w:right w:w="108" w:type="dxa"/>
        </w:tblCellMar>
      </w:tblPr>
      <w:tblGrid>
        <w:gridCol w:w="9360"/>
      </w:tblGrid>
      <w:tr w14:paraId="5CD8CBB5">
        <w:tblPrEx>
          <w:tblCellMar>
            <w:top w:w="0" w:type="dxa"/>
            <w:left w:w="108" w:type="dxa"/>
            <w:bottom w:w="0" w:type="dxa"/>
            <w:right w:w="108" w:type="dxa"/>
          </w:tblCellMar>
        </w:tblPrEx>
        <w:tc>
          <w:tcPr>
            <w:tcW w:w="9360" w:type="dxa"/>
            <w:tcBorders>
              <w:top w:val="single" w:color="E2E8F0" w:sz="4" w:space="0"/>
              <w:left w:val="single" w:color="CBD5E0" w:sz="12" w:space="0"/>
              <w:bottom w:val="single" w:color="E2E8F0" w:sz="4" w:space="0"/>
              <w:right w:val="single" w:color="E2E8F0" w:sz="4" w:space="0"/>
            </w:tcBorders>
            <w:shd w:val="clear" w:color="auto" w:fill="F7FAFC"/>
          </w:tcPr>
          <w:p w14:paraId="0D2A72DE">
            <w:pPr>
              <w:spacing w:before="80" w:after="80"/>
              <w:ind w:left="144"/>
            </w:pPr>
            <w:r>
              <w:rPr>
                <w:rFonts w:ascii="Consolas" w:hAnsi="Consolas"/>
                <w:color w:val="A31515"/>
                <w:sz w:val="18"/>
              </w:rPr>
              <w:t>// src/pages/Login.jsx (Catch block)</w:t>
            </w:r>
            <w:r>
              <w:rPr>
                <w:rFonts w:ascii="Consolas" w:hAnsi="Consolas"/>
                <w:color w:val="A31515"/>
                <w:sz w:val="18"/>
              </w:rPr>
              <w:br w:type="textWrapping"/>
            </w:r>
            <w:r>
              <w:rPr>
                <w:rFonts w:ascii="Consolas" w:hAnsi="Consolas"/>
                <w:color w:val="A31515"/>
                <w:sz w:val="18"/>
              </w:rPr>
              <w:t>try {</w:t>
            </w:r>
            <w:r>
              <w:rPr>
                <w:rFonts w:ascii="Consolas" w:hAnsi="Consolas"/>
                <w:color w:val="A31515"/>
                <w:sz w:val="18"/>
              </w:rPr>
              <w:br w:type="textWrapping"/>
            </w:r>
            <w:r>
              <w:rPr>
                <w:rFonts w:ascii="Consolas" w:hAnsi="Consolas"/>
                <w:color w:val="A31515"/>
                <w:sz w:val="18"/>
              </w:rPr>
              <w:t xml:space="preserve">  const user = await login(username, password)</w:t>
            </w:r>
            <w:r>
              <w:rPr>
                <w:rFonts w:ascii="Consolas" w:hAnsi="Consolas"/>
                <w:color w:val="A31515"/>
                <w:sz w:val="18"/>
              </w:rPr>
              <w:br w:type="textWrapping"/>
            </w:r>
            <w:r>
              <w:rPr>
                <w:rFonts w:ascii="Consolas" w:hAnsi="Consolas"/>
                <w:color w:val="A31515"/>
                <w:sz w:val="18"/>
              </w:rPr>
              <w:t xml:space="preserve">  loginUser(user)</w:t>
            </w:r>
            <w:r>
              <w:rPr>
                <w:rFonts w:ascii="Consolas" w:hAnsi="Consolas"/>
                <w:color w:val="A31515"/>
                <w:sz w:val="18"/>
              </w:rPr>
              <w:br w:type="textWrapping"/>
            </w:r>
            <w:r>
              <w:rPr>
                <w:rFonts w:ascii="Consolas" w:hAnsi="Consolas"/>
                <w:color w:val="A31515"/>
                <w:sz w:val="18"/>
              </w:rPr>
              <w:t xml:space="preserve">  navigate('/')</w:t>
            </w:r>
            <w:r>
              <w:rPr>
                <w:rFonts w:ascii="Consolas" w:hAnsi="Consolas"/>
                <w:color w:val="A31515"/>
                <w:sz w:val="18"/>
              </w:rPr>
              <w:br w:type="textWrapping"/>
            </w:r>
            <w:r>
              <w:rPr>
                <w:rFonts w:ascii="Consolas" w:hAnsi="Consolas"/>
                <w:color w:val="A31515"/>
                <w:sz w:val="18"/>
              </w:rPr>
              <w:t>} catch (err) {</w:t>
            </w:r>
            <w:r>
              <w:rPr>
                <w:rFonts w:ascii="Consolas" w:hAnsi="Consolas"/>
                <w:color w:val="A31515"/>
                <w:sz w:val="18"/>
              </w:rPr>
              <w:br w:type="textWrapping"/>
            </w:r>
            <w:r>
              <w:rPr>
                <w:rFonts w:ascii="Consolas" w:hAnsi="Consolas"/>
                <w:color w:val="A31515"/>
                <w:sz w:val="18"/>
              </w:rPr>
              <w:t xml:space="preserve">  // TODO-01: dispatch SET_ERROR với err.message để hiển thị Alert lỗi</w:t>
            </w:r>
            <w:r>
              <w:rPr>
                <w:rFonts w:ascii="Consolas" w:hAnsi="Consolas"/>
                <w:color w:val="A31515"/>
                <w:sz w:val="18"/>
              </w:rPr>
              <w:br w:type="textWrapping"/>
            </w:r>
            <w:r>
              <w:rPr>
                <w:rFonts w:ascii="Consolas" w:hAnsi="Consolas"/>
                <w:color w:val="A31515"/>
                <w:sz w:val="18"/>
              </w:rPr>
              <w:t xml:space="preserve">  dispatch({ type: 'SET_ERROR', payload: err.message })</w:t>
            </w:r>
            <w:r>
              <w:rPr>
                <w:rFonts w:ascii="Consolas" w:hAnsi="Consolas"/>
                <w:color w:val="A31515"/>
                <w:sz w:val="18"/>
              </w:rPr>
              <w:br w:type="textWrapping"/>
            </w:r>
            <w:r>
              <w:rPr>
                <w:rFonts w:ascii="Consolas" w:hAnsi="Consolas"/>
                <w:color w:val="A31515"/>
                <w:sz w:val="18"/>
              </w:rPr>
              <w:t>}</w:t>
            </w:r>
            <w:r>
              <w:rPr>
                <w:rFonts w:ascii="Consolas" w:hAnsi="Consolas"/>
                <w:color w:val="A31515"/>
                <w:sz w:val="18"/>
              </w:rPr>
              <w:br w:type="textWrapping"/>
            </w:r>
            <w:r>
              <w:rPr>
                <w:rFonts w:ascii="Consolas" w:hAnsi="Consolas"/>
                <w:color w:val="A31515"/>
                <w:sz w:val="18"/>
              </w:rPr>
              <w:br w:type="textWrapping"/>
            </w:r>
            <w:r>
              <w:rPr>
                <w:rFonts w:ascii="Consolas" w:hAnsi="Consolas"/>
                <w:color w:val="A31515"/>
                <w:sz w:val="18"/>
              </w:rPr>
              <w:t>// src/pages/CarList.jsx (Access Control)</w:t>
            </w:r>
            <w:r>
              <w:rPr>
                <w:rFonts w:ascii="Consolas" w:hAnsi="Consolas"/>
                <w:color w:val="A31515"/>
                <w:sz w:val="18"/>
              </w:rPr>
              <w:br w:type="textWrapping"/>
            </w:r>
            <w:r>
              <w:rPr>
                <w:rFonts w:ascii="Consolas" w:hAnsi="Consolas"/>
                <w:color w:val="A31515"/>
                <w:sz w:val="18"/>
              </w:rPr>
              <w:t>// TODO-01: isAdmin = user?.role === 'Admin' - dung de an nut Add/Delete khi khong phai Admin</w:t>
            </w:r>
            <w:r>
              <w:rPr>
                <w:rFonts w:ascii="Consolas" w:hAnsi="Consolas"/>
                <w:color w:val="A31515"/>
                <w:sz w:val="18"/>
              </w:rPr>
              <w:br w:type="textWrapping"/>
            </w:r>
            <w:r>
              <w:rPr>
                <w:rFonts w:ascii="Consolas" w:hAnsi="Consolas"/>
                <w:color w:val="A31515"/>
                <w:sz w:val="18"/>
              </w:rPr>
              <w:t>const isAdmin = user?.role === 'Admin'</w:t>
            </w:r>
            <w:r>
              <w:rPr>
                <w:rFonts w:ascii="Consolas" w:hAnsi="Consolas"/>
                <w:color w:val="A31515"/>
                <w:sz w:val="18"/>
              </w:rPr>
              <w:br w:type="textWrapping"/>
            </w:r>
            <w:r>
              <w:rPr>
                <w:rFonts w:ascii="Consolas" w:hAnsi="Consolas"/>
                <w:color w:val="A31515"/>
                <w:sz w:val="18"/>
              </w:rPr>
              <w:t>...</w:t>
            </w:r>
            <w:r>
              <w:rPr>
                <w:rFonts w:ascii="Consolas" w:hAnsi="Consolas"/>
                <w:color w:val="A31515"/>
                <w:sz w:val="18"/>
              </w:rPr>
              <w:br w:type="textWrapping"/>
            </w:r>
            <w:r>
              <w:rPr>
                <w:rFonts w:ascii="Consolas" w:hAnsi="Consolas"/>
                <w:color w:val="A31515"/>
                <w:sz w:val="18"/>
              </w:rPr>
              <w:t>{/* TODO-01: chi hien thi nut Add Car khi user.role === 'Admin' */}</w:t>
            </w:r>
            <w:r>
              <w:rPr>
                <w:rFonts w:ascii="Consolas" w:hAnsi="Consolas"/>
                <w:color w:val="A31515"/>
                <w:sz w:val="18"/>
              </w:rPr>
              <w:br w:type="textWrapping"/>
            </w:r>
            <w:r>
              <w:rPr>
                <w:rFonts w:ascii="Consolas" w:hAnsi="Consolas"/>
                <w:color w:val="A31515"/>
                <w:sz w:val="18"/>
              </w:rPr>
              <w:t>{isAdmin &amp;&amp; &lt;Button variant="primary" onClick={() =&gt; navigate('/add')}&gt;+ Add Car&lt;/Button&gt;}</w:t>
            </w:r>
            <w:r>
              <w:rPr>
                <w:rFonts w:ascii="Consolas" w:hAnsi="Consolas"/>
                <w:color w:val="A31515"/>
                <w:sz w:val="18"/>
              </w:rPr>
              <w:br w:type="textWrapping"/>
            </w:r>
            <w:r>
              <w:rPr>
                <w:rFonts w:ascii="Consolas" w:hAnsi="Consolas"/>
                <w:color w:val="A31515"/>
                <w:sz w:val="18"/>
              </w:rPr>
              <w:t>...</w:t>
            </w:r>
            <w:r>
              <w:rPr>
                <w:rFonts w:ascii="Consolas" w:hAnsi="Consolas"/>
                <w:color w:val="A31515"/>
                <w:sz w:val="18"/>
              </w:rPr>
              <w:br w:type="textWrapping"/>
            </w:r>
            <w:r>
              <w:rPr>
                <w:rFonts w:ascii="Consolas" w:hAnsi="Consolas"/>
                <w:color w:val="A31515"/>
                <w:sz w:val="18"/>
              </w:rPr>
              <w:t>&lt;CarRow</w:t>
            </w:r>
            <w:r>
              <w:rPr>
                <w:rFonts w:ascii="Consolas" w:hAnsi="Consolas"/>
                <w:color w:val="A31515"/>
                <w:sz w:val="18"/>
              </w:rPr>
              <w:br w:type="textWrapping"/>
            </w:r>
            <w:r>
              <w:rPr>
                <w:rFonts w:ascii="Consolas" w:hAnsi="Consolas"/>
                <w:color w:val="A31515"/>
                <w:sz w:val="18"/>
              </w:rPr>
              <w:t xml:space="preserve">  key={r.id}</w:t>
            </w:r>
            <w:r>
              <w:rPr>
                <w:rFonts w:ascii="Consolas" w:hAnsi="Consolas"/>
                <w:color w:val="A31515"/>
                <w:sz w:val="18"/>
              </w:rPr>
              <w:br w:type="textWrapping"/>
            </w:r>
            <w:r>
              <w:rPr>
                <w:rFonts w:ascii="Consolas" w:hAnsi="Consolas"/>
                <w:color w:val="A31515"/>
                <w:sz w:val="18"/>
              </w:rPr>
              <w:t xml:space="preserve">  car={r}</w:t>
            </w:r>
            <w:r>
              <w:rPr>
                <w:rFonts w:ascii="Consolas" w:hAnsi="Consolas"/>
                <w:color w:val="A31515"/>
                <w:sz w:val="18"/>
              </w:rPr>
              <w:br w:type="textWrapping"/>
            </w:r>
            <w:r>
              <w:rPr>
                <w:rFonts w:ascii="Consolas" w:hAnsi="Consolas"/>
                <w:color w:val="A31515"/>
                <w:sz w:val="18"/>
              </w:rPr>
              <w:t xml:space="preserve">  index={(page - 1) * PAGE_SIZE + i + 1}</w:t>
            </w:r>
            <w:r>
              <w:rPr>
                <w:rFonts w:ascii="Consolas" w:hAnsi="Consolas"/>
                <w:color w:val="A31515"/>
                <w:sz w:val="18"/>
              </w:rPr>
              <w:br w:type="textWrapping"/>
            </w:r>
            <w:r>
              <w:rPr>
                <w:rFonts w:ascii="Consolas" w:hAnsi="Consolas"/>
                <w:color w:val="A31515"/>
                <w:sz w:val="18"/>
              </w:rPr>
              <w:t xml:space="preserve">  onDelete={handleDelete}</w:t>
            </w:r>
            <w:r>
              <w:rPr>
                <w:rFonts w:ascii="Consolas" w:hAnsi="Consolas"/>
                <w:color w:val="A31515"/>
                <w:sz w:val="18"/>
              </w:rPr>
              <w:br w:type="textWrapping"/>
            </w:r>
            <w:r>
              <w:rPr>
                <w:rFonts w:ascii="Consolas" w:hAnsi="Consolas"/>
                <w:color w:val="A31515"/>
                <w:sz w:val="18"/>
              </w:rPr>
              <w:t xml:space="preserve">  canManage={isAdmin}</w:t>
            </w:r>
            <w:r>
              <w:rPr>
                <w:rFonts w:ascii="Consolas" w:hAnsi="Consolas"/>
                <w:color w:val="A31515"/>
                <w:sz w:val="18"/>
              </w:rPr>
              <w:br w:type="textWrapping"/>
            </w:r>
            <w:r>
              <w:rPr>
                <w:rFonts w:ascii="Consolas" w:hAnsi="Consolas"/>
                <w:color w:val="A31515"/>
                <w:sz w:val="18"/>
              </w:rPr>
              <w:t>/&gt;</w:t>
            </w:r>
          </w:p>
        </w:tc>
      </w:tr>
    </w:tbl>
    <w:p w14:paraId="7CF087F6"/>
    <w:p w14:paraId="2536EBFC">
      <w:pPr>
        <w:spacing w:before="240" w:after="80"/>
      </w:pPr>
      <w:r>
        <w:rPr>
          <w:b/>
          <w:color w:val="2B6CB0"/>
          <w:sz w:val="24"/>
        </w:rPr>
        <w:t>TODO-02 — Hiển thị thông tin người dùng trên Navbar</w:t>
      </w:r>
    </w:p>
    <w:p w14:paraId="185E6852">
      <w:pPr>
        <w:spacing w:before="0" w:after="80"/>
      </w:pPr>
      <w:r>
        <w:rPr>
          <w:i/>
          <w:color w:val="4A5568"/>
          <w:sz w:val="19"/>
        </w:rPr>
        <w:t>Tệp mã nguồn: src/components/AppNavbar.jsx  |  Điểm: 1.0  |  Chỉ lệnh Test: AppNavbar.test.jsx</w:t>
      </w:r>
    </w:p>
    <w:p w14:paraId="0A92246B">
      <w:pPr>
        <w:spacing w:before="0" w:after="80"/>
      </w:pPr>
      <w:r>
        <w:rPr>
          <w:color w:val="2D3748"/>
          <w:sz w:val="22"/>
        </w:rPr>
        <w:t>Yêu cầu: Hiển thị email người dùng dạng chữ đậm màu trắng, cùng với vai trò (role) được bọc trong thẻ Badge của React-Bootstrap khi đã đăng nhập.</w:t>
      </w:r>
    </w:p>
    <w:p w14:paraId="40F2DCE7">
      <w:pPr>
        <w:spacing w:before="0" w:after="80"/>
      </w:pPr>
      <w:r>
        <w:rPr>
          <w:b/>
          <w:color w:val="2D3748"/>
          <w:sz w:val="22"/>
        </w:rPr>
        <w:t>Checklist kiểm tra:</w:t>
      </w:r>
    </w:p>
    <w:p w14:paraId="3DA57E3A">
      <w:pPr>
        <w:pStyle w:val="23"/>
        <w:spacing w:before="0" w:after="40"/>
      </w:pPr>
      <w:r>
        <w:rPr>
          <w:color w:val="2D3748"/>
          <w:sz w:val="19"/>
        </w:rPr>
        <w:t>[X] Email người dùng được hiển thị đúng định dạng chữ đậm màu trắng</w:t>
      </w:r>
    </w:p>
    <w:p w14:paraId="7C6D2355">
      <w:pPr>
        <w:pStyle w:val="23"/>
        <w:spacing w:before="0" w:after="40"/>
      </w:pPr>
      <w:r>
        <w:rPr>
          <w:color w:val="2D3748"/>
          <w:sz w:val="19"/>
        </w:rPr>
        <w:t>[X] Vai trò của người dùng (Admin/User) hiển thị trong thẻ Badge bootstrap</w:t>
      </w:r>
    </w:p>
    <w:p w14:paraId="5530E0F4">
      <w:pPr>
        <w:pStyle w:val="23"/>
        <w:spacing w:before="0" w:after="40"/>
      </w:pPr>
      <w:r>
        <w:rPr>
          <w:color w:val="2D3748"/>
          <w:sz w:val="19"/>
        </w:rPr>
        <w:t>[X] Navbar chỉ hiển thị thông tin này khi tài khoản đã đăng nhập</w:t>
      </w:r>
    </w:p>
    <w:p w14:paraId="06F7C0A1">
      <w:pPr>
        <w:spacing w:before="80" w:after="40"/>
      </w:pPr>
      <w:r>
        <w:rPr>
          <w:b/>
          <w:color w:val="2D3748"/>
          <w:sz w:val="22"/>
        </w:rPr>
        <w:t>Mã nguồn triển khai:</w:t>
      </w:r>
    </w:p>
    <w:tbl>
      <w:tblPr>
        <w:tblStyle w:val="12"/>
        <w:tblW w:w="0" w:type="auto"/>
        <w:tblInd w:w="0" w:type="dxa"/>
        <w:tblLayout w:type="fixed"/>
        <w:tblCellMar>
          <w:top w:w="0" w:type="dxa"/>
          <w:left w:w="108" w:type="dxa"/>
          <w:bottom w:w="0" w:type="dxa"/>
          <w:right w:w="108" w:type="dxa"/>
        </w:tblCellMar>
      </w:tblPr>
      <w:tblGrid>
        <w:gridCol w:w="9360"/>
      </w:tblGrid>
      <w:tr w14:paraId="12BFCC47">
        <w:tblPrEx>
          <w:tblCellMar>
            <w:top w:w="0" w:type="dxa"/>
            <w:left w:w="108" w:type="dxa"/>
            <w:bottom w:w="0" w:type="dxa"/>
            <w:right w:w="108" w:type="dxa"/>
          </w:tblCellMar>
        </w:tblPrEx>
        <w:tc>
          <w:tcPr>
            <w:tcW w:w="9360" w:type="dxa"/>
            <w:tcBorders>
              <w:top w:val="single" w:color="E2E8F0" w:sz="4" w:space="0"/>
              <w:left w:val="single" w:color="CBD5E0" w:sz="12" w:space="0"/>
              <w:bottom w:val="single" w:color="E2E8F0" w:sz="4" w:space="0"/>
              <w:right w:val="single" w:color="E2E8F0" w:sz="4" w:space="0"/>
            </w:tcBorders>
            <w:shd w:val="clear" w:color="auto" w:fill="F7FAFC"/>
          </w:tcPr>
          <w:p w14:paraId="632F3106">
            <w:pPr>
              <w:spacing w:before="80" w:after="80"/>
              <w:ind w:left="144"/>
            </w:pPr>
            <w:r>
              <w:rPr>
                <w:rFonts w:ascii="Consolas" w:hAnsi="Consolas"/>
                <w:color w:val="A31515"/>
                <w:sz w:val="18"/>
              </w:rPr>
              <w:t>// src/components/AppNavbar.jsx</w:t>
            </w:r>
            <w:r>
              <w:rPr>
                <w:rFonts w:ascii="Consolas" w:hAnsi="Consolas"/>
                <w:color w:val="A31515"/>
                <w:sz w:val="18"/>
              </w:rPr>
              <w:br w:type="textWrapping"/>
            </w:r>
            <w:r>
              <w:rPr>
                <w:rFonts w:ascii="Consolas" w:hAnsi="Consolas"/>
                <w:color w:val="A31515"/>
                <w:sz w:val="18"/>
              </w:rPr>
              <w:t>{isAuthenticated &amp;&amp; user &amp;&amp; (</w:t>
            </w:r>
            <w:r>
              <w:rPr>
                <w:rFonts w:ascii="Consolas" w:hAnsi="Consolas"/>
                <w:color w:val="A31515"/>
                <w:sz w:val="18"/>
              </w:rPr>
              <w:br w:type="textWrapping"/>
            </w:r>
            <w:r>
              <w:rPr>
                <w:rFonts w:ascii="Consolas" w:hAnsi="Consolas"/>
                <w:color w:val="A31515"/>
                <w:sz w:val="18"/>
              </w:rPr>
              <w:t xml:space="preserve">  &lt;Nav className="align-items-center gap-2"&gt;</w:t>
            </w:r>
            <w:r>
              <w:rPr>
                <w:rFonts w:ascii="Consolas" w:hAnsi="Consolas"/>
                <w:color w:val="A31515"/>
                <w:sz w:val="18"/>
              </w:rPr>
              <w:br w:type="textWrapping"/>
            </w:r>
            <w:r>
              <w:rPr>
                <w:rFonts w:ascii="Consolas" w:hAnsi="Consolas"/>
                <w:color w:val="A31515"/>
                <w:sz w:val="18"/>
              </w:rPr>
              <w:t xml:space="preserve">    {/* TODO-02: Hien thi user.email (bold white) va user.role trong Badge */}</w:t>
            </w:r>
            <w:r>
              <w:rPr>
                <w:rFonts w:ascii="Consolas" w:hAnsi="Consolas"/>
                <w:color w:val="A31515"/>
                <w:sz w:val="18"/>
              </w:rPr>
              <w:br w:type="textWrapping"/>
            </w:r>
            <w:r>
              <w:rPr>
                <w:rFonts w:ascii="Consolas" w:hAnsi="Consolas"/>
                <w:color w:val="A31515"/>
                <w:sz w:val="18"/>
              </w:rPr>
              <w:t xml:space="preserve">    &lt;span className="text-white fw-bold"&gt;{user.email}&lt;/span&gt;</w:t>
            </w:r>
            <w:r>
              <w:rPr>
                <w:rFonts w:ascii="Consolas" w:hAnsi="Consolas"/>
                <w:color w:val="A31515"/>
                <w:sz w:val="18"/>
              </w:rPr>
              <w:br w:type="textWrapping"/>
            </w:r>
            <w:r>
              <w:rPr>
                <w:rFonts w:ascii="Consolas" w:hAnsi="Consolas"/>
                <w:color w:val="A31515"/>
                <w:sz w:val="18"/>
              </w:rPr>
              <w:t xml:space="preserve">    &lt;Badge bg="info"&gt;{user.role}&lt;/Badge&gt;</w:t>
            </w:r>
            <w:r>
              <w:rPr>
                <w:rFonts w:ascii="Consolas" w:hAnsi="Consolas"/>
                <w:color w:val="A31515"/>
                <w:sz w:val="18"/>
              </w:rPr>
              <w:br w:type="textWrapping"/>
            </w:r>
            <w:r>
              <w:rPr>
                <w:rFonts w:ascii="Consolas" w:hAnsi="Consolas"/>
                <w:color w:val="A31515"/>
                <w:sz w:val="18"/>
              </w:rPr>
              <w:t xml:space="preserve">    {/* Logout - da duoc cung cap san (khong phai TODO) */}</w:t>
            </w:r>
            <w:r>
              <w:rPr>
                <w:rFonts w:ascii="Consolas" w:hAnsi="Consolas"/>
                <w:color w:val="A31515"/>
                <w:sz w:val="18"/>
              </w:rPr>
              <w:br w:type="textWrapping"/>
            </w:r>
            <w:r>
              <w:rPr>
                <w:rFonts w:ascii="Consolas" w:hAnsi="Consolas"/>
                <w:color w:val="A31515"/>
                <w:sz w:val="18"/>
              </w:rPr>
              <w:t xml:space="preserve">    &lt;Button variant="outline-light" size="sm" onClick={handleLogout}&gt;Logout&lt;/Button&gt;</w:t>
            </w:r>
            <w:r>
              <w:rPr>
                <w:rFonts w:ascii="Consolas" w:hAnsi="Consolas"/>
                <w:color w:val="A31515"/>
                <w:sz w:val="18"/>
              </w:rPr>
              <w:br w:type="textWrapping"/>
            </w:r>
            <w:r>
              <w:rPr>
                <w:rFonts w:ascii="Consolas" w:hAnsi="Consolas"/>
                <w:color w:val="A31515"/>
                <w:sz w:val="18"/>
              </w:rPr>
              <w:t xml:space="preserve">  &lt;/Nav&gt;</w:t>
            </w:r>
            <w:r>
              <w:rPr>
                <w:rFonts w:ascii="Consolas" w:hAnsi="Consolas"/>
                <w:color w:val="A31515"/>
                <w:sz w:val="18"/>
              </w:rPr>
              <w:br w:type="textWrapping"/>
            </w:r>
            <w:r>
              <w:rPr>
                <w:rFonts w:ascii="Consolas" w:hAnsi="Consolas"/>
                <w:color w:val="A31515"/>
                <w:sz w:val="18"/>
              </w:rPr>
              <w:t>)}</w:t>
            </w:r>
          </w:p>
        </w:tc>
      </w:tr>
    </w:tbl>
    <w:p w14:paraId="087DF0CF"/>
    <w:p w14:paraId="0809E476">
      <w:pPr>
        <w:spacing w:before="240" w:after="80"/>
      </w:pPr>
      <w:r>
        <w:rPr>
          <w:b/>
          <w:color w:val="2B6CB0"/>
          <w:sz w:val="24"/>
        </w:rPr>
        <w:t>TODO-03 — Dropdown sắp xếp xe (Name/Seats/Price)</w:t>
      </w:r>
    </w:p>
    <w:p w14:paraId="3CC244AB">
      <w:pPr>
        <w:spacing w:before="0" w:after="80"/>
      </w:pPr>
      <w:r>
        <w:rPr>
          <w:i/>
          <w:color w:val="4A5568"/>
          <w:sz w:val="19"/>
        </w:rPr>
        <w:t>Tệp mã nguồn: src/pages/CarList.jsx  |  Điểm: 1.0  |  Chỉ lệnh Test: CarList.test.jsx</w:t>
      </w:r>
    </w:p>
    <w:p w14:paraId="3A492BBF">
      <w:pPr>
        <w:spacing w:before="0" w:after="80"/>
      </w:pPr>
      <w:r>
        <w:rPr>
          <w:color w:val="2D3748"/>
          <w:sz w:val="22"/>
        </w:rPr>
        <w:t>Yêu cầu: Thêm một Form.Select với aria-label="Sort by" cho phép sắp xếp danh sách xe theo tên, số ghế, hoặc giá weekday. Sắp xếp lại danh sách và đưa phân trang về trang 1.</w:t>
      </w:r>
    </w:p>
    <w:p w14:paraId="1BD4DD4C">
      <w:pPr>
        <w:spacing w:before="0" w:after="80"/>
      </w:pPr>
      <w:r>
        <w:rPr>
          <w:b/>
          <w:color w:val="2D3748"/>
          <w:sz w:val="22"/>
        </w:rPr>
        <w:t>Checklist kiểm tra:</w:t>
      </w:r>
    </w:p>
    <w:p w14:paraId="576CABBC">
      <w:pPr>
        <w:pStyle w:val="23"/>
        <w:spacing w:before="0" w:after="40"/>
      </w:pPr>
      <w:r>
        <w:rPr>
          <w:color w:val="2D3748"/>
          <w:sz w:val="19"/>
        </w:rPr>
        <w:t>[X] Dropdown có thuộc tính aria-label="Sort by"</w:t>
      </w:r>
    </w:p>
    <w:p w14:paraId="624403C3">
      <w:pPr>
        <w:pStyle w:val="23"/>
        <w:spacing w:before="0" w:after="40"/>
      </w:pPr>
      <w:r>
        <w:rPr>
          <w:color w:val="2D3748"/>
          <w:sz w:val="19"/>
        </w:rPr>
        <w:t>[X] Hỗ trợ đầy đủ 6 tùy chọn sắp xếp: tên, số ghế, giá weekday (tăng/giảm)</w:t>
      </w:r>
    </w:p>
    <w:p w14:paraId="45398483">
      <w:pPr>
        <w:pStyle w:val="23"/>
        <w:spacing w:before="0" w:after="40"/>
      </w:pPr>
      <w:r>
        <w:rPr>
          <w:color w:val="2D3748"/>
          <w:sz w:val="19"/>
        </w:rPr>
        <w:t>[X] Thay đổi lựa chọn sắp xếp tự động đưa phân trang trở lại trang 1</w:t>
      </w:r>
    </w:p>
    <w:p w14:paraId="66DC56C7">
      <w:pPr>
        <w:spacing w:before="80" w:after="40"/>
      </w:pPr>
      <w:r>
        <w:rPr>
          <w:b/>
          <w:color w:val="2D3748"/>
          <w:sz w:val="22"/>
        </w:rPr>
        <w:t>Mã nguồn triển khai:</w:t>
      </w:r>
    </w:p>
    <w:tbl>
      <w:tblPr>
        <w:tblStyle w:val="12"/>
        <w:tblW w:w="0" w:type="auto"/>
        <w:tblInd w:w="0" w:type="dxa"/>
        <w:tblLayout w:type="fixed"/>
        <w:tblCellMar>
          <w:top w:w="0" w:type="dxa"/>
          <w:left w:w="108" w:type="dxa"/>
          <w:bottom w:w="0" w:type="dxa"/>
          <w:right w:w="108" w:type="dxa"/>
        </w:tblCellMar>
      </w:tblPr>
      <w:tblGrid>
        <w:gridCol w:w="9360"/>
      </w:tblGrid>
      <w:tr w14:paraId="2B22D038">
        <w:tblPrEx>
          <w:tblCellMar>
            <w:top w:w="0" w:type="dxa"/>
            <w:left w:w="108" w:type="dxa"/>
            <w:bottom w:w="0" w:type="dxa"/>
            <w:right w:w="108" w:type="dxa"/>
          </w:tblCellMar>
        </w:tblPrEx>
        <w:tc>
          <w:tcPr>
            <w:tcW w:w="9360" w:type="dxa"/>
            <w:tcBorders>
              <w:top w:val="single" w:color="E2E8F0" w:sz="4" w:space="0"/>
              <w:left w:val="single" w:color="CBD5E0" w:sz="12" w:space="0"/>
              <w:bottom w:val="single" w:color="E2E8F0" w:sz="4" w:space="0"/>
              <w:right w:val="single" w:color="E2E8F0" w:sz="4" w:space="0"/>
            </w:tcBorders>
            <w:shd w:val="clear" w:color="auto" w:fill="F7FAFC"/>
          </w:tcPr>
          <w:p w14:paraId="32C340E8">
            <w:pPr>
              <w:spacing w:before="80" w:after="80"/>
              <w:ind w:left="144"/>
            </w:pPr>
            <w:r>
              <w:rPr>
                <w:rFonts w:ascii="Consolas" w:hAnsi="Consolas"/>
                <w:color w:val="A31515"/>
                <w:sz w:val="18"/>
              </w:rPr>
              <w:t>// src/pages/CarList.jsx (Sorting implementation)</w:t>
            </w:r>
            <w:r>
              <w:rPr>
                <w:rFonts w:ascii="Consolas" w:hAnsi="Consolas"/>
                <w:color w:val="A31515"/>
                <w:sz w:val="18"/>
              </w:rPr>
              <w:br w:type="textWrapping"/>
            </w:r>
            <w:r>
              <w:rPr>
                <w:rFonts w:ascii="Consolas" w:hAnsi="Consolas"/>
                <w:color w:val="A31515"/>
                <w:sz w:val="18"/>
              </w:rPr>
              <w:t>// TODO-03: Sap xep `filtered` theo sortBy (name/seats/price, asc/desc) -&gt; gan vao `sorted`</w:t>
            </w:r>
            <w:r>
              <w:rPr>
                <w:rFonts w:ascii="Consolas" w:hAnsi="Consolas"/>
                <w:color w:val="A31515"/>
                <w:sz w:val="18"/>
              </w:rPr>
              <w:br w:type="textWrapping"/>
            </w:r>
            <w:r>
              <w:rPr>
                <w:rFonts w:ascii="Consolas" w:hAnsi="Consolas"/>
                <w:color w:val="A31515"/>
                <w:sz w:val="18"/>
              </w:rPr>
              <w:t>const sorted = [...filtered].sort((a, b) =&gt; {</w:t>
            </w:r>
            <w:r>
              <w:rPr>
                <w:rFonts w:ascii="Consolas" w:hAnsi="Consolas"/>
                <w:color w:val="A31515"/>
                <w:sz w:val="18"/>
              </w:rPr>
              <w:br w:type="textWrapping"/>
            </w:r>
            <w:r>
              <w:rPr>
                <w:rFonts w:ascii="Consolas" w:hAnsi="Consolas"/>
                <w:color w:val="A31515"/>
                <w:sz w:val="18"/>
              </w:rPr>
              <w:t xml:space="preserve">  switch (sortBy) {</w:t>
            </w:r>
            <w:r>
              <w:rPr>
                <w:rFonts w:ascii="Consolas" w:hAnsi="Consolas"/>
                <w:color w:val="A31515"/>
                <w:sz w:val="18"/>
              </w:rPr>
              <w:br w:type="textWrapping"/>
            </w:r>
            <w:r>
              <w:rPr>
                <w:rFonts w:ascii="Consolas" w:hAnsi="Consolas"/>
                <w:color w:val="A31515"/>
                <w:sz w:val="18"/>
              </w:rPr>
              <w:t xml:space="preserve">    case 'name-asc': return a.name.localeCompare(b.name)</w:t>
            </w:r>
            <w:r>
              <w:rPr>
                <w:rFonts w:ascii="Consolas" w:hAnsi="Consolas"/>
                <w:color w:val="A31515"/>
                <w:sz w:val="18"/>
              </w:rPr>
              <w:br w:type="textWrapping"/>
            </w:r>
            <w:r>
              <w:rPr>
                <w:rFonts w:ascii="Consolas" w:hAnsi="Consolas"/>
                <w:color w:val="A31515"/>
                <w:sz w:val="18"/>
              </w:rPr>
              <w:t xml:space="preserve">    case 'name-desc': return b.name.localeCompare(a.name)</w:t>
            </w:r>
            <w:r>
              <w:rPr>
                <w:rFonts w:ascii="Consolas" w:hAnsi="Consolas"/>
                <w:color w:val="A31515"/>
                <w:sz w:val="18"/>
              </w:rPr>
              <w:br w:type="textWrapping"/>
            </w:r>
            <w:r>
              <w:rPr>
                <w:rFonts w:ascii="Consolas" w:hAnsi="Consolas"/>
                <w:color w:val="A31515"/>
                <w:sz w:val="18"/>
              </w:rPr>
              <w:t xml:space="preserve">    case 'seats-asc': return Number(a.seats) - Number(b.seats)</w:t>
            </w:r>
            <w:r>
              <w:rPr>
                <w:rFonts w:ascii="Consolas" w:hAnsi="Consolas"/>
                <w:color w:val="A31515"/>
                <w:sz w:val="18"/>
              </w:rPr>
              <w:br w:type="textWrapping"/>
            </w:r>
            <w:r>
              <w:rPr>
                <w:rFonts w:ascii="Consolas" w:hAnsi="Consolas"/>
                <w:color w:val="A31515"/>
                <w:sz w:val="18"/>
              </w:rPr>
              <w:t xml:space="preserve">    case 'seats-desc': return Number(b.seats) - Number(a.seats)</w:t>
            </w:r>
            <w:r>
              <w:rPr>
                <w:rFonts w:ascii="Consolas" w:hAnsi="Consolas"/>
                <w:color w:val="A31515"/>
                <w:sz w:val="18"/>
              </w:rPr>
              <w:br w:type="textWrapping"/>
            </w:r>
            <w:r>
              <w:rPr>
                <w:rFonts w:ascii="Consolas" w:hAnsi="Consolas"/>
                <w:color w:val="A31515"/>
                <w:sz w:val="18"/>
              </w:rPr>
              <w:t xml:space="preserve">    case 'price-asc': return a.priceWeekday - b.priceWeekday</w:t>
            </w:r>
            <w:r>
              <w:rPr>
                <w:rFonts w:ascii="Consolas" w:hAnsi="Consolas"/>
                <w:color w:val="A31515"/>
                <w:sz w:val="18"/>
              </w:rPr>
              <w:br w:type="textWrapping"/>
            </w:r>
            <w:r>
              <w:rPr>
                <w:rFonts w:ascii="Consolas" w:hAnsi="Consolas"/>
                <w:color w:val="A31515"/>
                <w:sz w:val="18"/>
              </w:rPr>
              <w:t xml:space="preserve">    case 'price-desc': return b.priceWeekday - a.priceWeekday</w:t>
            </w:r>
            <w:r>
              <w:rPr>
                <w:rFonts w:ascii="Consolas" w:hAnsi="Consolas"/>
                <w:color w:val="A31515"/>
                <w:sz w:val="18"/>
              </w:rPr>
              <w:br w:type="textWrapping"/>
            </w:r>
            <w:r>
              <w:rPr>
                <w:rFonts w:ascii="Consolas" w:hAnsi="Consolas"/>
                <w:color w:val="A31515"/>
                <w:sz w:val="18"/>
              </w:rPr>
              <w:t xml:space="preserve">    default: return 0</w:t>
            </w:r>
            <w:r>
              <w:rPr>
                <w:rFonts w:ascii="Consolas" w:hAnsi="Consolas"/>
                <w:color w:val="A31515"/>
                <w:sz w:val="18"/>
              </w:rPr>
              <w:br w:type="textWrapping"/>
            </w:r>
            <w:r>
              <w:rPr>
                <w:rFonts w:ascii="Consolas" w:hAnsi="Consolas"/>
                <w:color w:val="A31515"/>
                <w:sz w:val="18"/>
              </w:rPr>
              <w:t xml:space="preserve">  }</w:t>
            </w:r>
            <w:r>
              <w:rPr>
                <w:rFonts w:ascii="Consolas" w:hAnsi="Consolas"/>
                <w:color w:val="A31515"/>
                <w:sz w:val="18"/>
              </w:rPr>
              <w:br w:type="textWrapping"/>
            </w:r>
            <w:r>
              <w:rPr>
                <w:rFonts w:ascii="Consolas" w:hAnsi="Consolas"/>
                <w:color w:val="A31515"/>
                <w:sz w:val="18"/>
              </w:rPr>
              <w:t>})</w:t>
            </w:r>
            <w:r>
              <w:rPr>
                <w:rFonts w:ascii="Consolas" w:hAnsi="Consolas"/>
                <w:color w:val="A31515"/>
                <w:sz w:val="18"/>
              </w:rPr>
              <w:br w:type="textWrapping"/>
            </w:r>
            <w:r>
              <w:rPr>
                <w:rFonts w:ascii="Consolas" w:hAnsi="Consolas"/>
                <w:color w:val="A31515"/>
                <w:sz w:val="18"/>
              </w:rPr>
              <w:br w:type="textWrapping"/>
            </w:r>
            <w:r>
              <w:rPr>
                <w:rFonts w:ascii="Consolas" w:hAnsi="Consolas"/>
                <w:color w:val="A31515"/>
                <w:sz w:val="18"/>
              </w:rPr>
              <w:t>// Sort Selection Select component</w:t>
            </w:r>
            <w:r>
              <w:rPr>
                <w:rFonts w:ascii="Consolas" w:hAnsi="Consolas"/>
                <w:color w:val="A31515"/>
                <w:sz w:val="18"/>
              </w:rPr>
              <w:br w:type="textWrapping"/>
            </w:r>
            <w:r>
              <w:rPr>
                <w:rFonts w:ascii="Consolas" w:hAnsi="Consolas"/>
                <w:color w:val="A31515"/>
                <w:sz w:val="18"/>
              </w:rPr>
              <w:t>{/* TODO-03: Them Form.Select (aria-label="Sort by") voi option Name/Seats/Price tang/giam */}</w:t>
            </w:r>
            <w:r>
              <w:rPr>
                <w:rFonts w:ascii="Consolas" w:hAnsi="Consolas"/>
                <w:color w:val="A31515"/>
                <w:sz w:val="18"/>
              </w:rPr>
              <w:br w:type="textWrapping"/>
            </w:r>
            <w:r>
              <w:rPr>
                <w:rFonts w:ascii="Consolas" w:hAnsi="Consolas"/>
                <w:color w:val="A31515"/>
                <w:sz w:val="18"/>
              </w:rPr>
              <w:t>&lt;Form.Select</w:t>
            </w:r>
            <w:r>
              <w:rPr>
                <w:rFonts w:ascii="Consolas" w:hAnsi="Consolas"/>
                <w:color w:val="A31515"/>
                <w:sz w:val="18"/>
              </w:rPr>
              <w:br w:type="textWrapping"/>
            </w:r>
            <w:r>
              <w:rPr>
                <w:rFonts w:ascii="Consolas" w:hAnsi="Consolas"/>
                <w:color w:val="A31515"/>
                <w:sz w:val="18"/>
              </w:rPr>
              <w:t xml:space="preserve">  aria-label="Sort by"</w:t>
            </w:r>
            <w:r>
              <w:rPr>
                <w:rFonts w:ascii="Consolas" w:hAnsi="Consolas"/>
                <w:color w:val="A31515"/>
                <w:sz w:val="18"/>
              </w:rPr>
              <w:br w:type="textWrapping"/>
            </w:r>
            <w:r>
              <w:rPr>
                <w:rFonts w:ascii="Consolas" w:hAnsi="Consolas"/>
                <w:color w:val="A31515"/>
                <w:sz w:val="18"/>
              </w:rPr>
              <w:t xml:space="preserve">  value={sortBy}</w:t>
            </w:r>
            <w:r>
              <w:rPr>
                <w:rFonts w:ascii="Consolas" w:hAnsi="Consolas"/>
                <w:color w:val="A31515"/>
                <w:sz w:val="18"/>
              </w:rPr>
              <w:br w:type="textWrapping"/>
            </w:r>
            <w:r>
              <w:rPr>
                <w:rFonts w:ascii="Consolas" w:hAnsi="Consolas"/>
                <w:color w:val="A31515"/>
                <w:sz w:val="18"/>
              </w:rPr>
              <w:t xml:space="preserve">  onChange={(e) =&gt; {</w:t>
            </w:r>
            <w:r>
              <w:rPr>
                <w:rFonts w:ascii="Consolas" w:hAnsi="Consolas"/>
                <w:color w:val="A31515"/>
                <w:sz w:val="18"/>
              </w:rPr>
              <w:br w:type="textWrapping"/>
            </w:r>
            <w:r>
              <w:rPr>
                <w:rFonts w:ascii="Consolas" w:hAnsi="Consolas"/>
                <w:color w:val="A31515"/>
                <w:sz w:val="18"/>
              </w:rPr>
              <w:t xml:space="preserve">    setSortBy(e.target.value)</w:t>
            </w:r>
            <w:r>
              <w:rPr>
                <w:rFonts w:ascii="Consolas" w:hAnsi="Consolas"/>
                <w:color w:val="A31515"/>
                <w:sz w:val="18"/>
              </w:rPr>
              <w:br w:type="textWrapping"/>
            </w:r>
            <w:r>
              <w:rPr>
                <w:rFonts w:ascii="Consolas" w:hAnsi="Consolas"/>
                <w:color w:val="A31515"/>
                <w:sz w:val="18"/>
              </w:rPr>
              <w:t xml:space="preserve">    setPage(1)</w:t>
            </w:r>
            <w:r>
              <w:rPr>
                <w:rFonts w:ascii="Consolas" w:hAnsi="Consolas"/>
                <w:color w:val="A31515"/>
                <w:sz w:val="18"/>
              </w:rPr>
              <w:br w:type="textWrapping"/>
            </w:r>
            <w:r>
              <w:rPr>
                <w:rFonts w:ascii="Consolas" w:hAnsi="Consolas"/>
                <w:color w:val="A31515"/>
                <w:sz w:val="18"/>
              </w:rPr>
              <w:t xml:space="preserve">  }}</w:t>
            </w:r>
            <w:r>
              <w:rPr>
                <w:rFonts w:ascii="Consolas" w:hAnsi="Consolas"/>
                <w:color w:val="A31515"/>
                <w:sz w:val="18"/>
              </w:rPr>
              <w:br w:type="textWrapping"/>
            </w:r>
            <w:r>
              <w:rPr>
                <w:rFonts w:ascii="Consolas" w:hAnsi="Consolas"/>
                <w:color w:val="A31515"/>
                <w:sz w:val="18"/>
              </w:rPr>
              <w:t xml:space="preserve">  className="mb-3"</w:t>
            </w:r>
            <w:r>
              <w:rPr>
                <w:rFonts w:ascii="Consolas" w:hAnsi="Consolas"/>
                <w:color w:val="A31515"/>
                <w:sz w:val="18"/>
              </w:rPr>
              <w:br w:type="textWrapping"/>
            </w:r>
            <w:r>
              <w:rPr>
                <w:rFonts w:ascii="Consolas" w:hAnsi="Consolas"/>
                <w:color w:val="A31515"/>
                <w:sz w:val="18"/>
              </w:rPr>
              <w:t xml:space="preserve">  style={{ maxWidth: '250px' }}</w:t>
            </w:r>
            <w:r>
              <w:rPr>
                <w:rFonts w:ascii="Consolas" w:hAnsi="Consolas"/>
                <w:color w:val="A31515"/>
                <w:sz w:val="18"/>
              </w:rPr>
              <w:br w:type="textWrapping"/>
            </w:r>
            <w:r>
              <w:rPr>
                <w:rFonts w:ascii="Consolas" w:hAnsi="Consolas"/>
                <w:color w:val="A31515"/>
                <w:sz w:val="18"/>
              </w:rPr>
              <w:t>&gt;</w:t>
            </w:r>
            <w:r>
              <w:rPr>
                <w:rFonts w:ascii="Consolas" w:hAnsi="Consolas"/>
                <w:color w:val="A31515"/>
                <w:sz w:val="18"/>
              </w:rPr>
              <w:br w:type="textWrapping"/>
            </w:r>
            <w:r>
              <w:rPr>
                <w:rFonts w:ascii="Consolas" w:hAnsi="Consolas"/>
                <w:color w:val="A31515"/>
                <w:sz w:val="18"/>
              </w:rPr>
              <w:t xml:space="preserve">  &lt;option value=""&gt;-- Sort by --&lt;/option&gt;</w:t>
            </w:r>
            <w:r>
              <w:rPr>
                <w:rFonts w:ascii="Consolas" w:hAnsi="Consolas"/>
                <w:color w:val="A31515"/>
                <w:sz w:val="18"/>
              </w:rPr>
              <w:br w:type="textWrapping"/>
            </w:r>
            <w:r>
              <w:rPr>
                <w:rFonts w:ascii="Consolas" w:hAnsi="Consolas"/>
                <w:color w:val="A31515"/>
                <w:sz w:val="18"/>
              </w:rPr>
              <w:t xml:space="preserve">  &lt;option value="name-asc"&gt;Name (A-Z)&lt;/option&gt;</w:t>
            </w:r>
            <w:r>
              <w:rPr>
                <w:rFonts w:ascii="Consolas" w:hAnsi="Consolas"/>
                <w:color w:val="A31515"/>
                <w:sz w:val="18"/>
              </w:rPr>
              <w:br w:type="textWrapping"/>
            </w:r>
            <w:r>
              <w:rPr>
                <w:rFonts w:ascii="Consolas" w:hAnsi="Consolas"/>
                <w:color w:val="A31515"/>
                <w:sz w:val="18"/>
              </w:rPr>
              <w:t xml:space="preserve">  &lt;option value="name-desc"&gt;Name (Z-A)&lt;/option&gt;</w:t>
            </w:r>
            <w:r>
              <w:rPr>
                <w:rFonts w:ascii="Consolas" w:hAnsi="Consolas"/>
                <w:color w:val="A31515"/>
                <w:sz w:val="18"/>
              </w:rPr>
              <w:br w:type="textWrapping"/>
            </w:r>
            <w:r>
              <w:rPr>
                <w:rFonts w:ascii="Consolas" w:hAnsi="Consolas"/>
                <w:color w:val="A31515"/>
                <w:sz w:val="18"/>
              </w:rPr>
              <w:t xml:space="preserve">  &lt;option value="seats-asc"&gt;Seats (Low to High)&lt;/option&gt;</w:t>
            </w:r>
            <w:r>
              <w:rPr>
                <w:rFonts w:ascii="Consolas" w:hAnsi="Consolas"/>
                <w:color w:val="A31515"/>
                <w:sz w:val="18"/>
              </w:rPr>
              <w:br w:type="textWrapping"/>
            </w:r>
            <w:r>
              <w:rPr>
                <w:rFonts w:ascii="Consolas" w:hAnsi="Consolas"/>
                <w:color w:val="A31515"/>
                <w:sz w:val="18"/>
              </w:rPr>
              <w:t xml:space="preserve">  &lt;option value="seats-desc"&gt;Seats (High to Low)&lt;/option&gt;</w:t>
            </w:r>
            <w:r>
              <w:rPr>
                <w:rFonts w:ascii="Consolas" w:hAnsi="Consolas"/>
                <w:color w:val="A31515"/>
                <w:sz w:val="18"/>
              </w:rPr>
              <w:br w:type="textWrapping"/>
            </w:r>
            <w:r>
              <w:rPr>
                <w:rFonts w:ascii="Consolas" w:hAnsi="Consolas"/>
                <w:color w:val="A31515"/>
                <w:sz w:val="18"/>
              </w:rPr>
              <w:t xml:space="preserve">  &lt;option value="price-asc"&gt;Price (Low to High)&lt;/option&gt;</w:t>
            </w:r>
            <w:r>
              <w:rPr>
                <w:rFonts w:ascii="Consolas" w:hAnsi="Consolas"/>
                <w:color w:val="A31515"/>
                <w:sz w:val="18"/>
              </w:rPr>
              <w:br w:type="textWrapping"/>
            </w:r>
            <w:r>
              <w:rPr>
                <w:rFonts w:ascii="Consolas" w:hAnsi="Consolas"/>
                <w:color w:val="A31515"/>
                <w:sz w:val="18"/>
              </w:rPr>
              <w:t xml:space="preserve">  &lt;option value="price-desc"&gt;Price (High to Low)&lt;/option&gt;</w:t>
            </w:r>
            <w:r>
              <w:rPr>
                <w:rFonts w:ascii="Consolas" w:hAnsi="Consolas"/>
                <w:color w:val="A31515"/>
                <w:sz w:val="18"/>
              </w:rPr>
              <w:br w:type="textWrapping"/>
            </w:r>
            <w:r>
              <w:rPr>
                <w:rFonts w:ascii="Consolas" w:hAnsi="Consolas"/>
                <w:color w:val="A31515"/>
                <w:sz w:val="18"/>
              </w:rPr>
              <w:t>&lt;/Form.Select&gt;</w:t>
            </w:r>
          </w:p>
        </w:tc>
      </w:tr>
    </w:tbl>
    <w:p w14:paraId="2C736519"/>
    <w:p w14:paraId="31F6F3E7">
      <w:pPr>
        <w:spacing w:before="240" w:after="80"/>
      </w:pPr>
      <w:r>
        <w:rPr>
          <w:b/>
          <w:color w:val="2B6CB0"/>
          <w:sz w:val="24"/>
        </w:rPr>
        <w:t>TODO-04 — Đổ dữ liệu loại xe vào Form dropdown</w:t>
      </w:r>
    </w:p>
    <w:p w14:paraId="69918474">
      <w:pPr>
        <w:spacing w:before="0" w:after="80"/>
      </w:pPr>
      <w:r>
        <w:rPr>
          <w:i/>
          <w:color w:val="4A5568"/>
          <w:sz w:val="19"/>
        </w:rPr>
        <w:t>Tệp mã nguồn: src/pages/AddCar.jsx  |  Điểm: 1.0  |  Chỉ lệnh Test: AddCar.test.jsx</w:t>
      </w:r>
    </w:p>
    <w:p w14:paraId="07CF2623">
      <w:pPr>
        <w:spacing w:before="0" w:after="80"/>
      </w:pPr>
      <w:r>
        <w:rPr>
          <w:color w:val="2D3748"/>
          <w:sz w:val="22"/>
        </w:rPr>
        <w:t>Yêu cầu: Gọi fetchCarTypes() từ API bên trong useEffect khi Component mount và đổ dữ liệu loại xe động vào dropdown lựa chọn.</w:t>
      </w:r>
    </w:p>
    <w:p w14:paraId="3F84EC4B">
      <w:pPr>
        <w:spacing w:before="0" w:after="80"/>
      </w:pPr>
      <w:r>
        <w:rPr>
          <w:b/>
          <w:color w:val="2D3748"/>
          <w:sz w:val="22"/>
        </w:rPr>
        <w:t>Checklist kiểm tra:</w:t>
      </w:r>
    </w:p>
    <w:p w14:paraId="369DF503">
      <w:pPr>
        <w:pStyle w:val="23"/>
        <w:spacing w:before="0" w:after="40"/>
      </w:pPr>
      <w:r>
        <w:rPr>
          <w:color w:val="2D3748"/>
          <w:sz w:val="19"/>
        </w:rPr>
        <w:t>[X] Gọi API fetchCarTypes() khi component AddCar khởi chạy</w:t>
      </w:r>
    </w:p>
    <w:p w14:paraId="3362DEEB">
      <w:pPr>
        <w:pStyle w:val="23"/>
        <w:spacing w:before="0" w:after="40"/>
      </w:pPr>
      <w:r>
        <w:rPr>
          <w:color w:val="2D3748"/>
          <w:sz w:val="19"/>
        </w:rPr>
        <w:t>[X] Đổ dữ liệu các loại xe (Economy, SUV, Luxury) động từ server</w:t>
      </w:r>
    </w:p>
    <w:p w14:paraId="41925B61">
      <w:pPr>
        <w:pStyle w:val="23"/>
        <w:spacing w:before="0" w:after="40"/>
      </w:pPr>
      <w:r>
        <w:rPr>
          <w:color w:val="2D3748"/>
          <w:sz w:val="19"/>
        </w:rPr>
        <w:t>[X] Lựa chọn đầu tiên là placeholder -- Select car type -- với value rỗng</w:t>
      </w:r>
    </w:p>
    <w:p w14:paraId="7A7DD8EE">
      <w:pPr>
        <w:spacing w:before="80" w:after="40"/>
      </w:pPr>
      <w:r>
        <w:rPr>
          <w:b/>
          <w:color w:val="2D3748"/>
          <w:sz w:val="22"/>
        </w:rPr>
        <w:t>Mã nguồn triển khai:</w:t>
      </w:r>
    </w:p>
    <w:tbl>
      <w:tblPr>
        <w:tblStyle w:val="12"/>
        <w:tblW w:w="0" w:type="auto"/>
        <w:tblInd w:w="0" w:type="dxa"/>
        <w:tblLayout w:type="fixed"/>
        <w:tblCellMar>
          <w:top w:w="0" w:type="dxa"/>
          <w:left w:w="108" w:type="dxa"/>
          <w:bottom w:w="0" w:type="dxa"/>
          <w:right w:w="108" w:type="dxa"/>
        </w:tblCellMar>
      </w:tblPr>
      <w:tblGrid>
        <w:gridCol w:w="9360"/>
      </w:tblGrid>
      <w:tr w14:paraId="4DB86804">
        <w:tblPrEx>
          <w:tblCellMar>
            <w:top w:w="0" w:type="dxa"/>
            <w:left w:w="108" w:type="dxa"/>
            <w:bottom w:w="0" w:type="dxa"/>
            <w:right w:w="108" w:type="dxa"/>
          </w:tblCellMar>
        </w:tblPrEx>
        <w:tc>
          <w:tcPr>
            <w:tcW w:w="9360" w:type="dxa"/>
            <w:tcBorders>
              <w:top w:val="single" w:color="E2E8F0" w:sz="4" w:space="0"/>
              <w:left w:val="single" w:color="CBD5E0" w:sz="12" w:space="0"/>
              <w:bottom w:val="single" w:color="E2E8F0" w:sz="4" w:space="0"/>
              <w:right w:val="single" w:color="E2E8F0" w:sz="4" w:space="0"/>
            </w:tcBorders>
            <w:shd w:val="clear" w:color="auto" w:fill="F7FAFC"/>
          </w:tcPr>
          <w:p w14:paraId="6EFD141E">
            <w:pPr>
              <w:spacing w:before="80" w:after="80"/>
              <w:ind w:left="144"/>
            </w:pPr>
            <w:r>
              <w:rPr>
                <w:rFonts w:ascii="Consolas" w:hAnsi="Consolas"/>
                <w:color w:val="A31515"/>
                <w:sz w:val="18"/>
              </w:rPr>
              <w:t>// src/pages/AddCar.jsx</w:t>
            </w:r>
            <w:r>
              <w:rPr>
                <w:rFonts w:ascii="Consolas" w:hAnsi="Consolas"/>
                <w:color w:val="A31515"/>
                <w:sz w:val="18"/>
              </w:rPr>
              <w:br w:type="textWrapping"/>
            </w:r>
            <w:r>
              <w:rPr>
                <w:rFonts w:ascii="Consolas" w:hAnsi="Consolas"/>
                <w:color w:val="A31515"/>
                <w:sz w:val="18"/>
              </w:rPr>
              <w:t>// TODO-04: Gọi fetchCarTypes() trong useEffect và cập nhật state carTypes</w:t>
            </w:r>
            <w:r>
              <w:rPr>
                <w:rFonts w:ascii="Consolas" w:hAnsi="Consolas"/>
                <w:color w:val="A31515"/>
                <w:sz w:val="18"/>
              </w:rPr>
              <w:br w:type="textWrapping"/>
            </w:r>
            <w:r>
              <w:rPr>
                <w:rFonts w:ascii="Consolas" w:hAnsi="Consolas"/>
                <w:color w:val="A31515"/>
                <w:sz w:val="18"/>
              </w:rPr>
              <w:t>useEffect(() =&gt; {</w:t>
            </w:r>
            <w:r>
              <w:rPr>
                <w:rFonts w:ascii="Consolas" w:hAnsi="Consolas"/>
                <w:color w:val="A31515"/>
                <w:sz w:val="18"/>
              </w:rPr>
              <w:br w:type="textWrapping"/>
            </w:r>
            <w:r>
              <w:rPr>
                <w:rFonts w:ascii="Consolas" w:hAnsi="Consolas"/>
                <w:color w:val="A31515"/>
                <w:sz w:val="18"/>
              </w:rPr>
              <w:t xml:space="preserve">  // TODO-04: implement fetchCarTypes và setCarTypes</w:t>
            </w:r>
            <w:r>
              <w:rPr>
                <w:rFonts w:ascii="Consolas" w:hAnsi="Consolas"/>
                <w:color w:val="A31515"/>
                <w:sz w:val="18"/>
              </w:rPr>
              <w:br w:type="textWrapping"/>
            </w:r>
            <w:r>
              <w:rPr>
                <w:rFonts w:ascii="Consolas" w:hAnsi="Consolas"/>
                <w:color w:val="A31515"/>
                <w:sz w:val="18"/>
              </w:rPr>
              <w:t xml:space="preserve">  fetchCarTypes()</w:t>
            </w:r>
            <w:r>
              <w:rPr>
                <w:rFonts w:ascii="Consolas" w:hAnsi="Consolas"/>
                <w:color w:val="A31515"/>
                <w:sz w:val="18"/>
              </w:rPr>
              <w:br w:type="textWrapping"/>
            </w:r>
            <w:r>
              <w:rPr>
                <w:rFonts w:ascii="Consolas" w:hAnsi="Consolas"/>
                <w:color w:val="A31515"/>
                <w:sz w:val="18"/>
              </w:rPr>
              <w:t xml:space="preserve">    .then((data) =&gt; setCarTypes(data))</w:t>
            </w:r>
            <w:r>
              <w:rPr>
                <w:rFonts w:ascii="Consolas" w:hAnsi="Consolas"/>
                <w:color w:val="A31515"/>
                <w:sz w:val="18"/>
              </w:rPr>
              <w:br w:type="textWrapping"/>
            </w:r>
            <w:r>
              <w:rPr>
                <w:rFonts w:ascii="Consolas" w:hAnsi="Consolas"/>
                <w:color w:val="A31515"/>
                <w:sz w:val="18"/>
              </w:rPr>
              <w:t xml:space="preserve">    .catch((err) =&gt; console.error(err))</w:t>
            </w:r>
            <w:r>
              <w:rPr>
                <w:rFonts w:ascii="Consolas" w:hAnsi="Consolas"/>
                <w:color w:val="A31515"/>
                <w:sz w:val="18"/>
              </w:rPr>
              <w:br w:type="textWrapping"/>
            </w:r>
            <w:r>
              <w:rPr>
                <w:rFonts w:ascii="Consolas" w:hAnsi="Consolas"/>
                <w:color w:val="A31515"/>
                <w:sz w:val="18"/>
              </w:rPr>
              <w:t>}, [])</w:t>
            </w:r>
          </w:p>
        </w:tc>
      </w:tr>
    </w:tbl>
    <w:p w14:paraId="4BEE49F7"/>
    <w:p w14:paraId="43BEE8FE">
      <w:pPr>
        <w:spacing w:before="240" w:after="80"/>
      </w:pPr>
      <w:r>
        <w:rPr>
          <w:b/>
          <w:color w:val="2B6CB0"/>
          <w:sz w:val="24"/>
        </w:rPr>
        <w:t>TODO-05 — Hiển thị chi tiết xe &amp; loading spinner</w:t>
      </w:r>
    </w:p>
    <w:p w14:paraId="0F9ADB2F">
      <w:pPr>
        <w:spacing w:before="0" w:after="80"/>
      </w:pPr>
      <w:r>
        <w:rPr>
          <w:i/>
          <w:color w:val="4A5568"/>
          <w:sz w:val="19"/>
        </w:rPr>
        <w:t>Tệp mã nguồn: src/pages/CarDetail.jsx  |  Điểm: 1.0  |  Chỉ lệnh Test: CarDetail.test.jsx</w:t>
      </w:r>
    </w:p>
    <w:p w14:paraId="38B2884A">
      <w:pPr>
        <w:spacing w:before="0" w:after="80"/>
      </w:pPr>
      <w:r>
        <w:rPr>
          <w:color w:val="2D3748"/>
          <w:sz w:val="22"/>
        </w:rPr>
        <w:t>Yêu cầu: Fetch chi tiết xe qua API sử dụng ID. Hiển thị Spinner khi tải, Alert variant danger khi có lỗi, và Card chi tiết xe với đầy đủ thông tin.</w:t>
      </w:r>
    </w:p>
    <w:p w14:paraId="726A9284">
      <w:pPr>
        <w:spacing w:before="0" w:after="80"/>
      </w:pPr>
      <w:r>
        <w:rPr>
          <w:b/>
          <w:color w:val="2D3748"/>
          <w:sz w:val="22"/>
        </w:rPr>
        <w:t>Checklist kiểm tra:</w:t>
      </w:r>
    </w:p>
    <w:p w14:paraId="30EC0991">
      <w:pPr>
        <w:pStyle w:val="23"/>
        <w:spacing w:before="0" w:after="40"/>
      </w:pPr>
      <w:r>
        <w:rPr>
          <w:color w:val="2D3748"/>
          <w:sz w:val="19"/>
        </w:rPr>
        <w:t>[X] Trạng thái loading hiển thị Spinner của React-Bootstrap</w:t>
      </w:r>
    </w:p>
    <w:p w14:paraId="60893021">
      <w:pPr>
        <w:pStyle w:val="23"/>
        <w:spacing w:before="0" w:after="40"/>
      </w:pPr>
      <w:r>
        <w:rPr>
          <w:color w:val="2D3748"/>
          <w:sz w:val="19"/>
        </w:rPr>
        <w:t>[X] Hiển thị chi tiết thông tin xe (Loại xe, số ghế, hộp số, giá weekday/weekend, ngày bảo dưỡng)</w:t>
      </w:r>
    </w:p>
    <w:p w14:paraId="0FC99008">
      <w:pPr>
        <w:pStyle w:val="23"/>
        <w:spacing w:before="0" w:after="40"/>
      </w:pPr>
      <w:r>
        <w:rPr>
          <w:color w:val="2D3748"/>
          <w:sz w:val="19"/>
        </w:rPr>
        <w:t>[X] Nút Back hoạt động chính xác điều hướng về lịch sử trước đó</w:t>
      </w:r>
    </w:p>
    <w:p w14:paraId="61EB2631">
      <w:pPr>
        <w:spacing w:before="80" w:after="40"/>
      </w:pPr>
      <w:r>
        <w:rPr>
          <w:b/>
          <w:color w:val="2D3748"/>
          <w:sz w:val="22"/>
        </w:rPr>
        <w:t>Mã nguồn triển khai:</w:t>
      </w:r>
    </w:p>
    <w:tbl>
      <w:tblPr>
        <w:tblStyle w:val="12"/>
        <w:tblW w:w="0" w:type="auto"/>
        <w:tblInd w:w="0" w:type="dxa"/>
        <w:tblLayout w:type="fixed"/>
        <w:tblCellMar>
          <w:top w:w="0" w:type="dxa"/>
          <w:left w:w="108" w:type="dxa"/>
          <w:bottom w:w="0" w:type="dxa"/>
          <w:right w:w="108" w:type="dxa"/>
        </w:tblCellMar>
      </w:tblPr>
      <w:tblGrid>
        <w:gridCol w:w="9360"/>
      </w:tblGrid>
      <w:tr w14:paraId="16428434">
        <w:tblPrEx>
          <w:tblCellMar>
            <w:top w:w="0" w:type="dxa"/>
            <w:left w:w="108" w:type="dxa"/>
            <w:bottom w:w="0" w:type="dxa"/>
            <w:right w:w="108" w:type="dxa"/>
          </w:tblCellMar>
        </w:tblPrEx>
        <w:tc>
          <w:tcPr>
            <w:tcW w:w="9360" w:type="dxa"/>
            <w:tcBorders>
              <w:top w:val="single" w:color="E2E8F0" w:sz="4" w:space="0"/>
              <w:left w:val="single" w:color="CBD5E0" w:sz="12" w:space="0"/>
              <w:bottom w:val="single" w:color="E2E8F0" w:sz="4" w:space="0"/>
              <w:right w:val="single" w:color="E2E8F0" w:sz="4" w:space="0"/>
            </w:tcBorders>
            <w:shd w:val="clear" w:color="auto" w:fill="F7FAFC"/>
          </w:tcPr>
          <w:p w14:paraId="5108537E">
            <w:pPr>
              <w:spacing w:before="80" w:after="80"/>
              <w:ind w:left="144"/>
            </w:pPr>
            <w:r>
              <w:rPr>
                <w:rFonts w:ascii="Consolas" w:hAnsi="Consolas"/>
                <w:color w:val="A31515"/>
                <w:sz w:val="18"/>
              </w:rPr>
              <w:t>// src/pages/CarDetail.jsx (Fetching details &amp; layout)</w:t>
            </w:r>
            <w:r>
              <w:rPr>
                <w:rFonts w:ascii="Consolas" w:hAnsi="Consolas"/>
                <w:color w:val="A31515"/>
                <w:sz w:val="18"/>
              </w:rPr>
              <w:br w:type="textWrapping"/>
            </w:r>
            <w:r>
              <w:rPr>
                <w:rFonts w:ascii="Consolas" w:hAnsi="Consolas"/>
                <w:color w:val="A31515"/>
                <w:sz w:val="18"/>
              </w:rPr>
              <w:t>useEffect(() =&gt; {</w:t>
            </w:r>
            <w:r>
              <w:rPr>
                <w:rFonts w:ascii="Consolas" w:hAnsi="Consolas"/>
                <w:color w:val="A31515"/>
                <w:sz w:val="18"/>
              </w:rPr>
              <w:br w:type="textWrapping"/>
            </w:r>
            <w:r>
              <w:rPr>
                <w:rFonts w:ascii="Consolas" w:hAnsi="Consolas"/>
                <w:color w:val="A31515"/>
                <w:sz w:val="18"/>
              </w:rPr>
              <w:t xml:space="preserve">  fetchCarById(id)</w:t>
            </w:r>
            <w:r>
              <w:rPr>
                <w:rFonts w:ascii="Consolas" w:hAnsi="Consolas"/>
                <w:color w:val="A31515"/>
                <w:sz w:val="18"/>
              </w:rPr>
              <w:br w:type="textWrapping"/>
            </w:r>
            <w:r>
              <w:rPr>
                <w:rFonts w:ascii="Consolas" w:hAnsi="Consolas"/>
                <w:color w:val="A31515"/>
                <w:sz w:val="18"/>
              </w:rPr>
              <w:t xml:space="preserve">    .then((data) =&gt; {</w:t>
            </w:r>
            <w:r>
              <w:rPr>
                <w:rFonts w:ascii="Consolas" w:hAnsi="Consolas"/>
                <w:color w:val="A31515"/>
                <w:sz w:val="18"/>
              </w:rPr>
              <w:br w:type="textWrapping"/>
            </w:r>
            <w:r>
              <w:rPr>
                <w:rFonts w:ascii="Consolas" w:hAnsi="Consolas"/>
                <w:color w:val="A31515"/>
                <w:sz w:val="18"/>
              </w:rPr>
              <w:t xml:space="preserve">      setCar(data)</w:t>
            </w:r>
            <w:r>
              <w:rPr>
                <w:rFonts w:ascii="Consolas" w:hAnsi="Consolas"/>
                <w:color w:val="A31515"/>
                <w:sz w:val="18"/>
              </w:rPr>
              <w:br w:type="textWrapping"/>
            </w:r>
            <w:r>
              <w:rPr>
                <w:rFonts w:ascii="Consolas" w:hAnsi="Consolas"/>
                <w:color w:val="A31515"/>
                <w:sz w:val="18"/>
              </w:rPr>
              <w:t xml:space="preserve">      setLoading(false)</w:t>
            </w:r>
            <w:r>
              <w:rPr>
                <w:rFonts w:ascii="Consolas" w:hAnsi="Consolas"/>
                <w:color w:val="A31515"/>
                <w:sz w:val="18"/>
              </w:rPr>
              <w:br w:type="textWrapping"/>
            </w:r>
            <w:r>
              <w:rPr>
                <w:rFonts w:ascii="Consolas" w:hAnsi="Consolas"/>
                <w:color w:val="A31515"/>
                <w:sz w:val="18"/>
              </w:rPr>
              <w:t xml:space="preserve">    })</w:t>
            </w:r>
            <w:r>
              <w:rPr>
                <w:rFonts w:ascii="Consolas" w:hAnsi="Consolas"/>
                <w:color w:val="A31515"/>
                <w:sz w:val="18"/>
              </w:rPr>
              <w:br w:type="textWrapping"/>
            </w:r>
            <w:r>
              <w:rPr>
                <w:rFonts w:ascii="Consolas" w:hAnsi="Consolas"/>
                <w:color w:val="A31515"/>
                <w:sz w:val="18"/>
              </w:rPr>
              <w:t xml:space="preserve">    .catch((err) =&gt; {</w:t>
            </w:r>
            <w:r>
              <w:rPr>
                <w:rFonts w:ascii="Consolas" w:hAnsi="Consolas"/>
                <w:color w:val="A31515"/>
                <w:sz w:val="18"/>
              </w:rPr>
              <w:br w:type="textWrapping"/>
            </w:r>
            <w:r>
              <w:rPr>
                <w:rFonts w:ascii="Consolas" w:hAnsi="Consolas"/>
                <w:color w:val="A31515"/>
                <w:sz w:val="18"/>
              </w:rPr>
              <w:t xml:space="preserve">      setError(err.message || 'Failed to load car.')</w:t>
            </w:r>
            <w:r>
              <w:rPr>
                <w:rFonts w:ascii="Consolas" w:hAnsi="Consolas"/>
                <w:color w:val="A31515"/>
                <w:sz w:val="18"/>
              </w:rPr>
              <w:br w:type="textWrapping"/>
            </w:r>
            <w:r>
              <w:rPr>
                <w:rFonts w:ascii="Consolas" w:hAnsi="Consolas"/>
                <w:color w:val="A31515"/>
                <w:sz w:val="18"/>
              </w:rPr>
              <w:t xml:space="preserve">      setLoading(false)</w:t>
            </w:r>
            <w:r>
              <w:rPr>
                <w:rFonts w:ascii="Consolas" w:hAnsi="Consolas"/>
                <w:color w:val="A31515"/>
                <w:sz w:val="18"/>
              </w:rPr>
              <w:br w:type="textWrapping"/>
            </w:r>
            <w:r>
              <w:rPr>
                <w:rFonts w:ascii="Consolas" w:hAnsi="Consolas"/>
                <w:color w:val="A31515"/>
                <w:sz w:val="18"/>
              </w:rPr>
              <w:t xml:space="preserve">    })</w:t>
            </w:r>
            <w:r>
              <w:rPr>
                <w:rFonts w:ascii="Consolas" w:hAnsi="Consolas"/>
                <w:color w:val="A31515"/>
                <w:sz w:val="18"/>
              </w:rPr>
              <w:br w:type="textWrapping"/>
            </w:r>
            <w:r>
              <w:rPr>
                <w:rFonts w:ascii="Consolas" w:hAnsi="Consolas"/>
                <w:color w:val="A31515"/>
                <w:sz w:val="18"/>
              </w:rPr>
              <w:t>}, [id])</w:t>
            </w:r>
            <w:r>
              <w:rPr>
                <w:rFonts w:ascii="Consolas" w:hAnsi="Consolas"/>
                <w:color w:val="A31515"/>
                <w:sz w:val="18"/>
              </w:rPr>
              <w:br w:type="textWrapping"/>
            </w:r>
            <w:r>
              <w:rPr>
                <w:rFonts w:ascii="Consolas" w:hAnsi="Consolas"/>
                <w:color w:val="A31515"/>
                <w:sz w:val="18"/>
              </w:rPr>
              <w:br w:type="textWrapping"/>
            </w:r>
            <w:r>
              <w:rPr>
                <w:rFonts w:ascii="Consolas" w:hAnsi="Consolas"/>
                <w:color w:val="A31515"/>
                <w:sz w:val="18"/>
              </w:rPr>
              <w:t>if (loading) return &lt;Spinner animation="border" className="d-block mx-auto mt-5" /&gt;</w:t>
            </w:r>
            <w:r>
              <w:rPr>
                <w:rFonts w:ascii="Consolas" w:hAnsi="Consolas"/>
                <w:color w:val="A31515"/>
                <w:sz w:val="18"/>
              </w:rPr>
              <w:br w:type="textWrapping"/>
            </w:r>
            <w:r>
              <w:rPr>
                <w:rFonts w:ascii="Consolas" w:hAnsi="Consolas"/>
                <w:color w:val="A31515"/>
                <w:sz w:val="18"/>
              </w:rPr>
              <w:t>if (error) return &lt;Alert variant="danger" role="alert"&gt;{error}&lt;/Alert&gt;</w:t>
            </w:r>
            <w:r>
              <w:rPr>
                <w:rFonts w:ascii="Consolas" w:hAnsi="Consolas"/>
                <w:color w:val="A31515"/>
                <w:sz w:val="18"/>
              </w:rPr>
              <w:br w:type="textWrapping"/>
            </w:r>
            <w:r>
              <w:rPr>
                <w:rFonts w:ascii="Consolas" w:hAnsi="Consolas"/>
                <w:color w:val="A31515"/>
                <w:sz w:val="18"/>
              </w:rPr>
              <w:t>if (!car) return null</w:t>
            </w:r>
          </w:p>
        </w:tc>
      </w:tr>
    </w:tbl>
    <w:p w14:paraId="742D7B45"/>
    <w:p w14:paraId="1E2FA681">
      <w:pPr>
        <w:spacing w:before="240" w:after="80"/>
      </w:pPr>
      <w:r>
        <w:rPr>
          <w:b/>
          <w:color w:val="2B6CB0"/>
          <w:sz w:val="24"/>
        </w:rPr>
        <w:t>TODO-06 — Xóa xe với hộp thoại ModalConfirm</w:t>
      </w:r>
    </w:p>
    <w:p w14:paraId="281E7E4A">
      <w:pPr>
        <w:spacing w:before="0" w:after="80"/>
      </w:pPr>
      <w:r>
        <w:rPr>
          <w:i/>
          <w:color w:val="4A5568"/>
          <w:sz w:val="19"/>
        </w:rPr>
        <w:t>Tệp mã nguồn: src/components/CarRow.jsx  |  Điểm: 1.0  |  Chỉ lệnh Test: CarRow.test.jsx</w:t>
      </w:r>
    </w:p>
    <w:p w14:paraId="7DAF1575">
      <w:pPr>
        <w:spacing w:before="0" w:after="80"/>
      </w:pPr>
      <w:r>
        <w:rPr>
          <w:color w:val="2D3748"/>
          <w:sz w:val="22"/>
        </w:rPr>
        <w:t>Yêu cầu: Click nút Delete mở ModalConfirm xác nhận. Khi xác nhận, gọi onDelete(id) và đóng modal. Thêm aria-label để tránh xung đột nút trong test.</w:t>
      </w:r>
    </w:p>
    <w:p w14:paraId="48BC312F">
      <w:pPr>
        <w:spacing w:before="0" w:after="80"/>
      </w:pPr>
      <w:r>
        <w:rPr>
          <w:b/>
          <w:color w:val="2D3748"/>
          <w:sz w:val="22"/>
        </w:rPr>
        <w:t>Checklist kiểm tra:</w:t>
      </w:r>
    </w:p>
    <w:p w14:paraId="29B1F76E">
      <w:pPr>
        <w:pStyle w:val="23"/>
        <w:spacing w:before="0" w:after="40"/>
      </w:pPr>
      <w:r>
        <w:rPr>
          <w:color w:val="2D3748"/>
          <w:sz w:val="19"/>
        </w:rPr>
        <w:t>[X] Click nút Delete mở hộp thoại ModalConfirm xác nhận</w:t>
      </w:r>
    </w:p>
    <w:p w14:paraId="5F0A88EB">
      <w:pPr>
        <w:pStyle w:val="23"/>
        <w:spacing w:before="0" w:after="40"/>
      </w:pPr>
      <w:r>
        <w:rPr>
          <w:color w:val="2D3748"/>
          <w:sz w:val="19"/>
        </w:rPr>
        <w:t>[X] Nút Delete có aria-label duy nhất để tránh xung đột accessible name</w:t>
      </w:r>
    </w:p>
    <w:p w14:paraId="59AF9C03">
      <w:pPr>
        <w:pStyle w:val="23"/>
        <w:spacing w:before="0" w:after="40"/>
      </w:pPr>
      <w:r>
        <w:rPr>
          <w:color w:val="2D3748"/>
          <w:sz w:val="19"/>
        </w:rPr>
        <w:t>[X] Xác nhận xóa thực thi onDelete(id) và đóng modal thành công</w:t>
      </w:r>
    </w:p>
    <w:p w14:paraId="28326A32">
      <w:pPr>
        <w:spacing w:before="80" w:after="40"/>
      </w:pPr>
      <w:r>
        <w:rPr>
          <w:b/>
          <w:color w:val="2D3748"/>
          <w:sz w:val="22"/>
        </w:rPr>
        <w:t>Mã nguồn triển khai:</w:t>
      </w:r>
    </w:p>
    <w:tbl>
      <w:tblPr>
        <w:tblStyle w:val="12"/>
        <w:tblW w:w="0" w:type="auto"/>
        <w:tblInd w:w="0" w:type="dxa"/>
        <w:tblLayout w:type="fixed"/>
        <w:tblCellMar>
          <w:top w:w="0" w:type="dxa"/>
          <w:left w:w="108" w:type="dxa"/>
          <w:bottom w:w="0" w:type="dxa"/>
          <w:right w:w="108" w:type="dxa"/>
        </w:tblCellMar>
      </w:tblPr>
      <w:tblGrid>
        <w:gridCol w:w="9360"/>
      </w:tblGrid>
      <w:tr w14:paraId="3086CE03">
        <w:tblPrEx>
          <w:tblCellMar>
            <w:top w:w="0" w:type="dxa"/>
            <w:left w:w="108" w:type="dxa"/>
            <w:bottom w:w="0" w:type="dxa"/>
            <w:right w:w="108" w:type="dxa"/>
          </w:tblCellMar>
        </w:tblPrEx>
        <w:tc>
          <w:tcPr>
            <w:tcW w:w="9360" w:type="dxa"/>
            <w:tcBorders>
              <w:top w:val="single" w:color="E2E8F0" w:sz="4" w:space="0"/>
              <w:left w:val="single" w:color="CBD5E0" w:sz="12" w:space="0"/>
              <w:bottom w:val="single" w:color="E2E8F0" w:sz="4" w:space="0"/>
              <w:right w:val="single" w:color="E2E8F0" w:sz="4" w:space="0"/>
            </w:tcBorders>
            <w:shd w:val="clear" w:color="auto" w:fill="F7FAFC"/>
          </w:tcPr>
          <w:p w14:paraId="67A19DF2">
            <w:pPr>
              <w:spacing w:before="80" w:after="80"/>
              <w:ind w:left="144"/>
            </w:pPr>
            <w:r>
              <w:rPr>
                <w:rFonts w:ascii="Consolas" w:hAnsi="Consolas"/>
                <w:color w:val="A31515"/>
                <w:sz w:val="18"/>
              </w:rPr>
              <w:t>// src/components/CarRow.jsx (Confirmation dialog trigger)</w:t>
            </w:r>
            <w:r>
              <w:rPr>
                <w:rFonts w:ascii="Consolas" w:hAnsi="Consolas"/>
                <w:color w:val="A31515"/>
                <w:sz w:val="18"/>
              </w:rPr>
              <w:br w:type="textWrapping"/>
            </w:r>
            <w:r>
              <w:rPr>
                <w:rFonts w:ascii="Consolas" w:hAnsi="Consolas"/>
                <w:color w:val="A31515"/>
                <w:sz w:val="18"/>
              </w:rPr>
              <w:t>const handleDeleteConfirm = () =&gt; {</w:t>
            </w:r>
            <w:r>
              <w:rPr>
                <w:rFonts w:ascii="Consolas" w:hAnsi="Consolas"/>
                <w:color w:val="A31515"/>
                <w:sz w:val="18"/>
              </w:rPr>
              <w:br w:type="textWrapping"/>
            </w:r>
            <w:r>
              <w:rPr>
                <w:rFonts w:ascii="Consolas" w:hAnsi="Consolas"/>
                <w:color w:val="A31515"/>
                <w:sz w:val="18"/>
              </w:rPr>
              <w:t xml:space="preserve">  // TODO-06: Goi onDelete(car.id) va dong modal</w:t>
            </w:r>
            <w:r>
              <w:rPr>
                <w:rFonts w:ascii="Consolas" w:hAnsi="Consolas"/>
                <w:color w:val="A31515"/>
                <w:sz w:val="18"/>
              </w:rPr>
              <w:br w:type="textWrapping"/>
            </w:r>
            <w:r>
              <w:rPr>
                <w:rFonts w:ascii="Consolas" w:hAnsi="Consolas"/>
                <w:color w:val="A31515"/>
                <w:sz w:val="18"/>
              </w:rPr>
              <w:t xml:space="preserve">  onDelete(car.id)</w:t>
            </w:r>
            <w:r>
              <w:rPr>
                <w:rFonts w:ascii="Consolas" w:hAnsi="Consolas"/>
                <w:color w:val="A31515"/>
                <w:sz w:val="18"/>
              </w:rPr>
              <w:br w:type="textWrapping"/>
            </w:r>
            <w:r>
              <w:rPr>
                <w:rFonts w:ascii="Consolas" w:hAnsi="Consolas"/>
                <w:color w:val="A31515"/>
                <w:sz w:val="18"/>
              </w:rPr>
              <w:t xml:space="preserve">  setShowModal(false)</w:t>
            </w:r>
            <w:r>
              <w:rPr>
                <w:rFonts w:ascii="Consolas" w:hAnsi="Consolas"/>
                <w:color w:val="A31515"/>
                <w:sz w:val="18"/>
              </w:rPr>
              <w:br w:type="textWrapping"/>
            </w:r>
            <w:r>
              <w:rPr>
                <w:rFonts w:ascii="Consolas" w:hAnsi="Consolas"/>
                <w:color w:val="A31515"/>
                <w:sz w:val="18"/>
              </w:rPr>
              <w:t>}</w:t>
            </w:r>
            <w:r>
              <w:rPr>
                <w:rFonts w:ascii="Consolas" w:hAnsi="Consolas"/>
                <w:color w:val="A31515"/>
                <w:sz w:val="18"/>
              </w:rPr>
              <w:br w:type="textWrapping"/>
            </w:r>
            <w:r>
              <w:rPr>
                <w:rFonts w:ascii="Consolas" w:hAnsi="Consolas"/>
                <w:color w:val="A31515"/>
                <w:sz w:val="18"/>
              </w:rPr>
              <w:t>...</w:t>
            </w:r>
            <w:r>
              <w:rPr>
                <w:rFonts w:ascii="Consolas" w:hAnsi="Consolas"/>
                <w:color w:val="A31515"/>
                <w:sz w:val="18"/>
              </w:rPr>
              <w:br w:type="textWrapping"/>
            </w:r>
            <w:r>
              <w:rPr>
                <w:rFonts w:ascii="Consolas" w:hAnsi="Consolas"/>
                <w:color w:val="A31515"/>
                <w:sz w:val="18"/>
              </w:rPr>
              <w:t>{/* TODO-06: onClick mo modal xac nhan xoa (nut chi hien khi canManage - da cung cap san) */}</w:t>
            </w:r>
            <w:r>
              <w:rPr>
                <w:rFonts w:ascii="Consolas" w:hAnsi="Consolas"/>
                <w:color w:val="A31515"/>
                <w:sz w:val="18"/>
              </w:rPr>
              <w:br w:type="textWrapping"/>
            </w:r>
            <w:r>
              <w:rPr>
                <w:rFonts w:ascii="Consolas" w:hAnsi="Consolas"/>
                <w:color w:val="A31515"/>
                <w:sz w:val="18"/>
              </w:rPr>
              <w:t>{canManage &amp;&amp; (</w:t>
            </w:r>
            <w:r>
              <w:rPr>
                <w:rFonts w:ascii="Consolas" w:hAnsi="Consolas"/>
                <w:color w:val="A31515"/>
                <w:sz w:val="18"/>
              </w:rPr>
              <w:br w:type="textWrapping"/>
            </w:r>
            <w:r>
              <w:rPr>
                <w:rFonts w:ascii="Consolas" w:hAnsi="Consolas"/>
                <w:color w:val="A31515"/>
                <w:sz w:val="18"/>
              </w:rPr>
              <w:t xml:space="preserve">  &lt;Button size="sm" variant="danger" aria-label={`Delete ${car.name}`} onClick={() =&gt; setShowModal(true)}&gt;Delete&lt;/Button&gt;</w:t>
            </w:r>
            <w:r>
              <w:rPr>
                <w:rFonts w:ascii="Consolas" w:hAnsi="Consolas"/>
                <w:color w:val="A31515"/>
                <w:sz w:val="18"/>
              </w:rPr>
              <w:br w:type="textWrapping"/>
            </w:r>
            <w:r>
              <w:rPr>
                <w:rFonts w:ascii="Consolas" w:hAnsi="Consolas"/>
                <w:color w:val="A31515"/>
                <w:sz w:val="18"/>
              </w:rPr>
              <w:t>)}</w:t>
            </w:r>
            <w:r>
              <w:rPr>
                <w:rFonts w:ascii="Consolas" w:hAnsi="Consolas"/>
                <w:color w:val="A31515"/>
                <w:sz w:val="18"/>
              </w:rPr>
              <w:br w:type="textWrapping"/>
            </w:r>
            <w:r>
              <w:rPr>
                <w:rFonts w:ascii="Consolas" w:hAnsi="Consolas"/>
                <w:color w:val="A31515"/>
                <w:sz w:val="18"/>
              </w:rPr>
              <w:t>...</w:t>
            </w:r>
            <w:r>
              <w:rPr>
                <w:rFonts w:ascii="Consolas" w:hAnsi="Consolas"/>
                <w:color w:val="A31515"/>
                <w:sz w:val="18"/>
              </w:rPr>
              <w:br w:type="textWrapping"/>
            </w:r>
            <w:r>
              <w:rPr>
                <w:rFonts w:ascii="Consolas" w:hAnsi="Consolas"/>
                <w:color w:val="A31515"/>
                <w:sz w:val="18"/>
              </w:rPr>
              <w:t>{/* TODO-06: Them ModalConfirm voi show={showModal}, body chua car.name */}</w:t>
            </w:r>
            <w:r>
              <w:rPr>
                <w:rFonts w:ascii="Consolas" w:hAnsi="Consolas"/>
                <w:color w:val="A31515"/>
                <w:sz w:val="18"/>
              </w:rPr>
              <w:br w:type="textWrapping"/>
            </w:r>
            <w:r>
              <w:rPr>
                <w:rFonts w:ascii="Consolas" w:hAnsi="Consolas"/>
                <w:color w:val="A31515"/>
                <w:sz w:val="18"/>
              </w:rPr>
              <w:t>&lt;ModalConfirm</w:t>
            </w:r>
            <w:r>
              <w:rPr>
                <w:rFonts w:ascii="Consolas" w:hAnsi="Consolas"/>
                <w:color w:val="A31515"/>
                <w:sz w:val="18"/>
              </w:rPr>
              <w:br w:type="textWrapping"/>
            </w:r>
            <w:r>
              <w:rPr>
                <w:rFonts w:ascii="Consolas" w:hAnsi="Consolas"/>
                <w:color w:val="A31515"/>
                <w:sz w:val="18"/>
              </w:rPr>
              <w:t xml:space="preserve">  show={showModal}</w:t>
            </w:r>
            <w:r>
              <w:rPr>
                <w:rFonts w:ascii="Consolas" w:hAnsi="Consolas"/>
                <w:color w:val="A31515"/>
                <w:sz w:val="18"/>
              </w:rPr>
              <w:br w:type="textWrapping"/>
            </w:r>
            <w:r>
              <w:rPr>
                <w:rFonts w:ascii="Consolas" w:hAnsi="Consolas"/>
                <w:color w:val="A31515"/>
                <w:sz w:val="18"/>
              </w:rPr>
              <w:t xml:space="preserve">  title="Confirm Delete"</w:t>
            </w:r>
            <w:r>
              <w:rPr>
                <w:rFonts w:ascii="Consolas" w:hAnsi="Consolas"/>
                <w:color w:val="A31515"/>
                <w:sz w:val="18"/>
              </w:rPr>
              <w:br w:type="textWrapping"/>
            </w:r>
            <w:r>
              <w:rPr>
                <w:rFonts w:ascii="Consolas" w:hAnsi="Consolas"/>
                <w:color w:val="A31515"/>
                <w:sz w:val="18"/>
              </w:rPr>
              <w:t xml:space="preserve">  body="Are you sure you want to delete this car?"</w:t>
            </w:r>
            <w:r>
              <w:rPr>
                <w:rFonts w:ascii="Consolas" w:hAnsi="Consolas"/>
                <w:color w:val="A31515"/>
                <w:sz w:val="18"/>
              </w:rPr>
              <w:br w:type="textWrapping"/>
            </w:r>
            <w:r>
              <w:rPr>
                <w:rFonts w:ascii="Consolas" w:hAnsi="Consolas"/>
                <w:color w:val="A31515"/>
                <w:sz w:val="18"/>
              </w:rPr>
              <w:t xml:space="preserve">  onConfirm={handleDeleteConfirm}</w:t>
            </w:r>
            <w:r>
              <w:rPr>
                <w:rFonts w:ascii="Consolas" w:hAnsi="Consolas"/>
                <w:color w:val="A31515"/>
                <w:sz w:val="18"/>
              </w:rPr>
              <w:br w:type="textWrapping"/>
            </w:r>
            <w:r>
              <w:rPr>
                <w:rFonts w:ascii="Consolas" w:hAnsi="Consolas"/>
                <w:color w:val="A31515"/>
                <w:sz w:val="18"/>
              </w:rPr>
              <w:t xml:space="preserve">  onCancel={() =&gt; setShowModal(false)}</w:t>
            </w:r>
            <w:r>
              <w:rPr>
                <w:rFonts w:ascii="Consolas" w:hAnsi="Consolas"/>
                <w:color w:val="A31515"/>
                <w:sz w:val="18"/>
              </w:rPr>
              <w:br w:type="textWrapping"/>
            </w:r>
            <w:r>
              <w:rPr>
                <w:rFonts w:ascii="Consolas" w:hAnsi="Consolas"/>
                <w:color w:val="A31515"/>
                <w:sz w:val="18"/>
              </w:rPr>
              <w:t>/&gt;</w:t>
            </w:r>
          </w:p>
        </w:tc>
      </w:tr>
    </w:tbl>
    <w:p w14:paraId="2885890C"/>
    <w:p w14:paraId="6731E019">
      <w:pPr>
        <w:spacing w:before="240" w:after="80"/>
      </w:pPr>
      <w:r>
        <w:rPr>
          <w:b/>
          <w:color w:val="2B6CB0"/>
          <w:sz w:val="24"/>
        </w:rPr>
        <w:t>TODO-07 — Hiển thị giá Price Weekday VND</w:t>
      </w:r>
    </w:p>
    <w:p w14:paraId="219852C7">
      <w:pPr>
        <w:spacing w:before="0" w:after="80"/>
      </w:pPr>
      <w:r>
        <w:rPr>
          <w:i/>
          <w:color w:val="4A5568"/>
          <w:sz w:val="19"/>
        </w:rPr>
        <w:t>Tệp mã nguồn: src/components/CarRow.jsx  |  Điểm: 0.5  |  Chỉ lệnh Test: CarRow.test.jsx</w:t>
      </w:r>
    </w:p>
    <w:p w14:paraId="7C4535DF">
      <w:pPr>
        <w:spacing w:before="0" w:after="80"/>
      </w:pPr>
      <w:r>
        <w:rPr>
          <w:color w:val="2D3748"/>
          <w:sz w:val="22"/>
        </w:rPr>
        <w:t>Yêu cầu: Hiển thị giá weekday định dạng tiền tệ VND bằng hàm helper formatVND. Cột chỉ hiển thị giá weekday, không hiển thị khoảng giá.</w:t>
      </w:r>
    </w:p>
    <w:p w14:paraId="408ACEB4">
      <w:pPr>
        <w:spacing w:before="0" w:after="80"/>
      </w:pPr>
      <w:r>
        <w:rPr>
          <w:b/>
          <w:color w:val="2D3748"/>
          <w:sz w:val="22"/>
        </w:rPr>
        <w:t>Checklist kiểm tra:</w:t>
      </w:r>
    </w:p>
    <w:p w14:paraId="6AE9AA78">
      <w:pPr>
        <w:pStyle w:val="23"/>
        <w:spacing w:before="0" w:after="40"/>
      </w:pPr>
      <w:r>
        <w:rPr>
          <w:color w:val="2D3748"/>
          <w:sz w:val="19"/>
        </w:rPr>
        <w:t>[X] Giá weekday được định dạng tiền tệ VND với ký hiệu ₫</w:t>
      </w:r>
    </w:p>
    <w:p w14:paraId="2AC17DC2">
      <w:pPr>
        <w:pStyle w:val="23"/>
        <w:spacing w:before="0" w:after="40"/>
      </w:pPr>
      <w:r>
        <w:rPr>
          <w:color w:val="2D3748"/>
          <w:sz w:val="19"/>
        </w:rPr>
        <w:t>[X] Cột chỉ hiển thị giá weekday, không chứa thông tin giá weekend</w:t>
      </w:r>
    </w:p>
    <w:p w14:paraId="6605ADE3">
      <w:pPr>
        <w:spacing w:before="80" w:after="40"/>
      </w:pPr>
      <w:r>
        <w:rPr>
          <w:b/>
          <w:color w:val="2D3748"/>
          <w:sz w:val="22"/>
        </w:rPr>
        <w:t>Mã nguồn triển khai:</w:t>
      </w:r>
    </w:p>
    <w:tbl>
      <w:tblPr>
        <w:tblStyle w:val="12"/>
        <w:tblW w:w="0" w:type="auto"/>
        <w:tblInd w:w="0" w:type="dxa"/>
        <w:tblLayout w:type="fixed"/>
        <w:tblCellMar>
          <w:top w:w="0" w:type="dxa"/>
          <w:left w:w="108" w:type="dxa"/>
          <w:bottom w:w="0" w:type="dxa"/>
          <w:right w:w="108" w:type="dxa"/>
        </w:tblCellMar>
      </w:tblPr>
      <w:tblGrid>
        <w:gridCol w:w="9360"/>
      </w:tblGrid>
      <w:tr w14:paraId="45C43B18">
        <w:tblPrEx>
          <w:tblCellMar>
            <w:top w:w="0" w:type="dxa"/>
            <w:left w:w="108" w:type="dxa"/>
            <w:bottom w:w="0" w:type="dxa"/>
            <w:right w:w="108" w:type="dxa"/>
          </w:tblCellMar>
        </w:tblPrEx>
        <w:tc>
          <w:tcPr>
            <w:tcW w:w="9360" w:type="dxa"/>
            <w:tcBorders>
              <w:top w:val="single" w:color="E2E8F0" w:sz="4" w:space="0"/>
              <w:left w:val="single" w:color="CBD5E0" w:sz="12" w:space="0"/>
              <w:bottom w:val="single" w:color="E2E8F0" w:sz="4" w:space="0"/>
              <w:right w:val="single" w:color="E2E8F0" w:sz="4" w:space="0"/>
            </w:tcBorders>
            <w:shd w:val="clear" w:color="auto" w:fill="F7FAFC"/>
          </w:tcPr>
          <w:p w14:paraId="22D359EE">
            <w:pPr>
              <w:spacing w:before="80" w:after="80"/>
              <w:ind w:left="144"/>
            </w:pPr>
            <w:r>
              <w:rPr>
                <w:rFonts w:ascii="Consolas" w:hAnsi="Consolas"/>
                <w:color w:val="A31515"/>
                <w:sz w:val="18"/>
              </w:rPr>
              <w:t>// src/components/CarRow.jsx</w:t>
            </w:r>
            <w:r>
              <w:rPr>
                <w:rFonts w:ascii="Consolas" w:hAnsi="Consolas"/>
                <w:color w:val="A31515"/>
                <w:sz w:val="18"/>
              </w:rPr>
              <w:br w:type="textWrapping"/>
            </w:r>
            <w:r>
              <w:rPr>
                <w:rFonts w:ascii="Consolas" w:hAnsi="Consolas"/>
                <w:color w:val="A31515"/>
                <w:sz w:val="18"/>
              </w:rPr>
              <w:t>{/* TODO-07: Thay the bang formatVND(car.priceWeekday) - chi hien thi gia weekday */}</w:t>
            </w:r>
            <w:r>
              <w:rPr>
                <w:rFonts w:ascii="Consolas" w:hAnsi="Consolas"/>
                <w:color w:val="A31515"/>
                <w:sz w:val="18"/>
              </w:rPr>
              <w:br w:type="textWrapping"/>
            </w:r>
            <w:r>
              <w:rPr>
                <w:rFonts w:ascii="Consolas" w:hAnsi="Consolas"/>
                <w:color w:val="A31515"/>
                <w:sz w:val="18"/>
              </w:rPr>
              <w:t>&lt;td&gt;{formatVND(car.priceWeekday)}&lt;/td&gt;</w:t>
            </w:r>
          </w:p>
        </w:tc>
      </w:tr>
    </w:tbl>
    <w:p w14:paraId="5488F9AE"/>
    <w:p w14:paraId="4DD5C16F">
      <w:pPr>
        <w:spacing w:before="240" w:after="80"/>
      </w:pPr>
      <w:r>
        <w:rPr>
          <w:b/>
          <w:color w:val="2B6CB0"/>
          <w:sz w:val="24"/>
        </w:rPr>
        <w:t>TODO-08 — Hiển thị logo và thông tin App ở Footer</w:t>
      </w:r>
    </w:p>
    <w:p w14:paraId="432F35C0">
      <w:pPr>
        <w:spacing w:before="0" w:after="80"/>
      </w:pPr>
      <w:r>
        <w:rPr>
          <w:i/>
          <w:color w:val="4A5568"/>
          <w:sz w:val="19"/>
        </w:rPr>
        <w:t>Tệp mã nguồn: src/components/AppFooter.jsx  |  Điểm: 0.5  |  Chỉ lệnh Test: AppFooter.test.jsx</w:t>
      </w:r>
    </w:p>
    <w:p w14:paraId="69681950">
      <w:pPr>
        <w:spacing w:before="0" w:after="80"/>
      </w:pPr>
      <w:r>
        <w:rPr>
          <w:color w:val="2D3748"/>
          <w:sz w:val="22"/>
        </w:rPr>
        <w:t>Yêu cầu: Footer sử dụng thẻ &lt;footer&gt;, hiển thị logo, appName, copyright, version và course động lấy từ file cấu hình about.js.</w:t>
      </w:r>
    </w:p>
    <w:p w14:paraId="5443C877">
      <w:pPr>
        <w:spacing w:before="0" w:after="80"/>
      </w:pPr>
      <w:r>
        <w:rPr>
          <w:b/>
          <w:color w:val="2D3748"/>
          <w:sz w:val="22"/>
        </w:rPr>
        <w:t>Checklist kiểm tra:</w:t>
      </w:r>
    </w:p>
    <w:p w14:paraId="4BF76FE6">
      <w:pPr>
        <w:pStyle w:val="23"/>
        <w:spacing w:before="0" w:after="40"/>
      </w:pPr>
      <w:r>
        <w:rPr>
          <w:color w:val="2D3748"/>
          <w:sz w:val="19"/>
        </w:rPr>
        <w:t>[X] Sử dụng thẻ HTML5 &lt;footer&gt; làm container chính</w:t>
      </w:r>
    </w:p>
    <w:p w14:paraId="30F80B99">
      <w:pPr>
        <w:pStyle w:val="23"/>
        <w:spacing w:before="0" w:after="40"/>
      </w:pPr>
      <w:r>
        <w:rPr>
          <w:color w:val="2D3748"/>
          <w:sz w:val="19"/>
        </w:rPr>
        <w:t>[X] Toàn bộ dữ liệu hiển thị lấy từ about.js, không hardcode</w:t>
      </w:r>
    </w:p>
    <w:p w14:paraId="3319236F">
      <w:pPr>
        <w:spacing w:before="80" w:after="40"/>
      </w:pPr>
      <w:r>
        <w:rPr>
          <w:b/>
          <w:color w:val="2D3748"/>
          <w:sz w:val="22"/>
        </w:rPr>
        <w:t>Mã nguồn triển khai:</w:t>
      </w:r>
    </w:p>
    <w:tbl>
      <w:tblPr>
        <w:tblStyle w:val="12"/>
        <w:tblW w:w="0" w:type="auto"/>
        <w:tblInd w:w="0" w:type="dxa"/>
        <w:tblLayout w:type="fixed"/>
        <w:tblCellMar>
          <w:top w:w="0" w:type="dxa"/>
          <w:left w:w="108" w:type="dxa"/>
          <w:bottom w:w="0" w:type="dxa"/>
          <w:right w:w="108" w:type="dxa"/>
        </w:tblCellMar>
      </w:tblPr>
      <w:tblGrid>
        <w:gridCol w:w="9360"/>
      </w:tblGrid>
      <w:tr w14:paraId="05C4007A">
        <w:tblPrEx>
          <w:tblCellMar>
            <w:top w:w="0" w:type="dxa"/>
            <w:left w:w="108" w:type="dxa"/>
            <w:bottom w:w="0" w:type="dxa"/>
            <w:right w:w="108" w:type="dxa"/>
          </w:tblCellMar>
        </w:tblPrEx>
        <w:tc>
          <w:tcPr>
            <w:tcW w:w="9360" w:type="dxa"/>
            <w:tcBorders>
              <w:top w:val="single" w:color="E2E8F0" w:sz="4" w:space="0"/>
              <w:left w:val="single" w:color="CBD5E0" w:sz="12" w:space="0"/>
              <w:bottom w:val="single" w:color="E2E8F0" w:sz="4" w:space="0"/>
              <w:right w:val="single" w:color="E2E8F0" w:sz="4" w:space="0"/>
            </w:tcBorders>
            <w:shd w:val="clear" w:color="auto" w:fill="F7FAFC"/>
          </w:tcPr>
          <w:p w14:paraId="5D5921BB">
            <w:pPr>
              <w:spacing w:before="80" w:after="80"/>
              <w:ind w:left="144"/>
            </w:pPr>
            <w:r>
              <w:rPr>
                <w:rFonts w:ascii="Consolas" w:hAnsi="Consolas"/>
                <w:color w:val="A31515"/>
                <w:sz w:val="18"/>
              </w:rPr>
              <w:t>// src/components/AppFooter.jsx</w:t>
            </w:r>
            <w:r>
              <w:rPr>
                <w:rFonts w:ascii="Consolas" w:hAnsi="Consolas"/>
                <w:color w:val="A31515"/>
                <w:sz w:val="18"/>
              </w:rPr>
              <w:br w:type="textWrapping"/>
            </w:r>
            <w:r>
              <w:rPr>
                <w:rFonts w:ascii="Consolas" w:hAnsi="Consolas"/>
                <w:color w:val="A31515"/>
                <w:sz w:val="18"/>
              </w:rPr>
              <w:t>export default function AppFooter() {</w:t>
            </w:r>
            <w:r>
              <w:rPr>
                <w:rFonts w:ascii="Consolas" w:hAnsi="Consolas"/>
                <w:color w:val="A31515"/>
                <w:sz w:val="18"/>
              </w:rPr>
              <w:br w:type="textWrapping"/>
            </w:r>
            <w:r>
              <w:rPr>
                <w:rFonts w:ascii="Consolas" w:hAnsi="Consolas"/>
                <w:color w:val="A31515"/>
                <w:sz w:val="18"/>
              </w:rPr>
              <w:t xml:space="preserve">  // TODO-08: Hiển thị logo, copyright, version, course từ about.js</w:t>
            </w:r>
            <w:r>
              <w:rPr>
                <w:rFonts w:ascii="Consolas" w:hAnsi="Consolas"/>
                <w:color w:val="A31515"/>
                <w:sz w:val="18"/>
              </w:rPr>
              <w:br w:type="textWrapping"/>
            </w:r>
            <w:r>
              <w:rPr>
                <w:rFonts w:ascii="Consolas" w:hAnsi="Consolas"/>
                <w:color w:val="A31515"/>
                <w:sz w:val="18"/>
              </w:rPr>
              <w:t xml:space="preserve">  return (</w:t>
            </w:r>
            <w:r>
              <w:rPr>
                <w:rFonts w:ascii="Consolas" w:hAnsi="Consolas"/>
                <w:color w:val="A31515"/>
                <w:sz w:val="18"/>
              </w:rPr>
              <w:br w:type="textWrapping"/>
            </w:r>
            <w:r>
              <w:rPr>
                <w:rFonts w:ascii="Consolas" w:hAnsi="Consolas"/>
                <w:color w:val="A31515"/>
                <w:sz w:val="18"/>
              </w:rPr>
              <w:t xml:space="preserve">    &lt;footer className="bg-dark text-white py-3 mt-auto"&gt;</w:t>
            </w:r>
            <w:r>
              <w:rPr>
                <w:rFonts w:ascii="Consolas" w:hAnsi="Consolas"/>
                <w:color w:val="A31515"/>
                <w:sz w:val="18"/>
              </w:rPr>
              <w:br w:type="textWrapping"/>
            </w:r>
            <w:r>
              <w:rPr>
                <w:rFonts w:ascii="Consolas" w:hAnsi="Consolas"/>
                <w:color w:val="A31515"/>
                <w:sz w:val="18"/>
              </w:rPr>
              <w:t xml:space="preserve">      &lt;div className="container text-center"&gt;</w:t>
            </w:r>
            <w:r>
              <w:rPr>
                <w:rFonts w:ascii="Consolas" w:hAnsi="Consolas"/>
                <w:color w:val="A31515"/>
                <w:sz w:val="18"/>
              </w:rPr>
              <w:br w:type="textWrapping"/>
            </w:r>
            <w:r>
              <w:rPr>
                <w:rFonts w:ascii="Consolas" w:hAnsi="Consolas"/>
                <w:color w:val="A31515"/>
                <w:sz w:val="18"/>
              </w:rPr>
              <w:t xml:space="preserve">        {/* TODO-08: Hiển thị logo image, appName, copyright, version, course */}</w:t>
            </w:r>
            <w:r>
              <w:rPr>
                <w:rFonts w:ascii="Consolas" w:hAnsi="Consolas"/>
                <w:color w:val="A31515"/>
                <w:sz w:val="18"/>
              </w:rPr>
              <w:br w:type="textWrapping"/>
            </w:r>
            <w:r>
              <w:rPr>
                <w:rFonts w:ascii="Consolas" w:hAnsi="Consolas"/>
                <w:color w:val="A31515"/>
                <w:sz w:val="18"/>
              </w:rPr>
              <w:t xml:space="preserve">        &lt;div className="d-flex align-items-center justify-content-center gap-2 flex-wrap"&gt;</w:t>
            </w:r>
            <w:r>
              <w:rPr>
                <w:rFonts w:ascii="Consolas" w:hAnsi="Consolas"/>
                <w:color w:val="A31515"/>
                <w:sz w:val="18"/>
              </w:rPr>
              <w:br w:type="textWrapping"/>
            </w:r>
            <w:r>
              <w:rPr>
                <w:rFonts w:ascii="Consolas" w:hAnsi="Consolas"/>
                <w:color w:val="A31515"/>
                <w:sz w:val="18"/>
              </w:rPr>
              <w:t xml:space="preserve">          &lt;img src={about.logo} alt="logo" width="24" height="24" /&gt;</w:t>
            </w:r>
            <w:r>
              <w:rPr>
                <w:rFonts w:ascii="Consolas" w:hAnsi="Consolas"/>
                <w:color w:val="A31515"/>
                <w:sz w:val="18"/>
              </w:rPr>
              <w:br w:type="textWrapping"/>
            </w:r>
            <w:r>
              <w:rPr>
                <w:rFonts w:ascii="Consolas" w:hAnsi="Consolas"/>
                <w:color w:val="A31515"/>
                <w:sz w:val="18"/>
              </w:rPr>
              <w:t xml:space="preserve">          &lt;span&gt;{about.appName}&lt;/span&gt;</w:t>
            </w:r>
            <w:r>
              <w:rPr>
                <w:rFonts w:ascii="Consolas" w:hAnsi="Consolas"/>
                <w:color w:val="A31515"/>
                <w:sz w:val="18"/>
              </w:rPr>
              <w:br w:type="textWrapping"/>
            </w:r>
            <w:r>
              <w:rPr>
                <w:rFonts w:ascii="Consolas" w:hAnsi="Consolas"/>
                <w:color w:val="A31515"/>
                <w:sz w:val="18"/>
              </w:rPr>
              <w:t xml:space="preserve">          &lt;span&gt;|&lt;/span&gt;</w:t>
            </w:r>
            <w:r>
              <w:rPr>
                <w:rFonts w:ascii="Consolas" w:hAnsi="Consolas"/>
                <w:color w:val="A31515"/>
                <w:sz w:val="18"/>
              </w:rPr>
              <w:br w:type="textWrapping"/>
            </w:r>
            <w:r>
              <w:rPr>
                <w:rFonts w:ascii="Consolas" w:hAnsi="Consolas"/>
                <w:color w:val="A31515"/>
                <w:sz w:val="18"/>
              </w:rPr>
              <w:t xml:space="preserve">          &lt;span&gt;{about.copyright}&lt;/span&gt;</w:t>
            </w:r>
            <w:r>
              <w:rPr>
                <w:rFonts w:ascii="Consolas" w:hAnsi="Consolas"/>
                <w:color w:val="A31515"/>
                <w:sz w:val="18"/>
              </w:rPr>
              <w:br w:type="textWrapping"/>
            </w:r>
            <w:r>
              <w:rPr>
                <w:rFonts w:ascii="Consolas" w:hAnsi="Consolas"/>
                <w:color w:val="A31515"/>
                <w:sz w:val="18"/>
              </w:rPr>
              <w:t xml:space="preserve">          &lt;span&gt;|&lt;/span&gt;</w:t>
            </w:r>
            <w:r>
              <w:rPr>
                <w:rFonts w:ascii="Consolas" w:hAnsi="Consolas"/>
                <w:color w:val="A31515"/>
                <w:sz w:val="18"/>
              </w:rPr>
              <w:br w:type="textWrapping"/>
            </w:r>
            <w:r>
              <w:rPr>
                <w:rFonts w:ascii="Consolas" w:hAnsi="Consolas"/>
                <w:color w:val="A31515"/>
                <w:sz w:val="18"/>
              </w:rPr>
              <w:t xml:space="preserve">          &lt;span&gt;{about.version}&lt;/span&gt;</w:t>
            </w:r>
            <w:r>
              <w:rPr>
                <w:rFonts w:ascii="Consolas" w:hAnsi="Consolas"/>
                <w:color w:val="A31515"/>
                <w:sz w:val="18"/>
              </w:rPr>
              <w:br w:type="textWrapping"/>
            </w:r>
            <w:r>
              <w:rPr>
                <w:rFonts w:ascii="Consolas" w:hAnsi="Consolas"/>
                <w:color w:val="A31515"/>
                <w:sz w:val="18"/>
              </w:rPr>
              <w:t xml:space="preserve">          &lt;span&gt;|&lt;/span&gt;</w:t>
            </w:r>
            <w:r>
              <w:rPr>
                <w:rFonts w:ascii="Consolas" w:hAnsi="Consolas"/>
                <w:color w:val="A31515"/>
                <w:sz w:val="18"/>
              </w:rPr>
              <w:br w:type="textWrapping"/>
            </w:r>
            <w:r>
              <w:rPr>
                <w:rFonts w:ascii="Consolas" w:hAnsi="Consolas"/>
                <w:color w:val="A31515"/>
                <w:sz w:val="18"/>
              </w:rPr>
              <w:t xml:space="preserve">          &lt;span&gt;{about.course}&lt;/span&gt;</w:t>
            </w:r>
            <w:r>
              <w:rPr>
                <w:rFonts w:ascii="Consolas" w:hAnsi="Consolas"/>
                <w:color w:val="A31515"/>
                <w:sz w:val="18"/>
              </w:rPr>
              <w:br w:type="textWrapping"/>
            </w:r>
            <w:r>
              <w:rPr>
                <w:rFonts w:ascii="Consolas" w:hAnsi="Consolas"/>
                <w:color w:val="A31515"/>
                <w:sz w:val="18"/>
              </w:rPr>
              <w:t xml:space="preserve">        &lt;/div&gt;</w:t>
            </w:r>
            <w:r>
              <w:rPr>
                <w:rFonts w:ascii="Consolas" w:hAnsi="Consolas"/>
                <w:color w:val="A31515"/>
                <w:sz w:val="18"/>
              </w:rPr>
              <w:br w:type="textWrapping"/>
            </w:r>
            <w:r>
              <w:rPr>
                <w:rFonts w:ascii="Consolas" w:hAnsi="Consolas"/>
                <w:color w:val="A31515"/>
                <w:sz w:val="18"/>
              </w:rPr>
              <w:t xml:space="preserve">      &lt;/div&gt;</w:t>
            </w:r>
            <w:r>
              <w:rPr>
                <w:rFonts w:ascii="Consolas" w:hAnsi="Consolas"/>
                <w:color w:val="A31515"/>
                <w:sz w:val="18"/>
              </w:rPr>
              <w:br w:type="textWrapping"/>
            </w:r>
            <w:r>
              <w:rPr>
                <w:rFonts w:ascii="Consolas" w:hAnsi="Consolas"/>
                <w:color w:val="A31515"/>
                <w:sz w:val="18"/>
              </w:rPr>
              <w:t xml:space="preserve">    &lt;/footer&gt;</w:t>
            </w:r>
            <w:r>
              <w:rPr>
                <w:rFonts w:ascii="Consolas" w:hAnsi="Consolas"/>
                <w:color w:val="A31515"/>
                <w:sz w:val="18"/>
              </w:rPr>
              <w:br w:type="textWrapping"/>
            </w:r>
            <w:r>
              <w:rPr>
                <w:rFonts w:ascii="Consolas" w:hAnsi="Consolas"/>
                <w:color w:val="A31515"/>
                <w:sz w:val="18"/>
              </w:rPr>
              <w:t xml:space="preserve">  )</w:t>
            </w:r>
            <w:r>
              <w:rPr>
                <w:rFonts w:ascii="Consolas" w:hAnsi="Consolas"/>
                <w:color w:val="A31515"/>
                <w:sz w:val="18"/>
              </w:rPr>
              <w:br w:type="textWrapping"/>
            </w:r>
            <w:r>
              <w:rPr>
                <w:rFonts w:ascii="Consolas" w:hAnsi="Consolas"/>
                <w:color w:val="A31515"/>
                <w:sz w:val="18"/>
              </w:rPr>
              <w:t>}</w:t>
            </w:r>
          </w:p>
        </w:tc>
      </w:tr>
    </w:tbl>
    <w:p w14:paraId="61160630"/>
    <w:p w14:paraId="74B0EEE2">
      <w:pPr>
        <w:spacing w:before="240" w:after="80"/>
      </w:pPr>
      <w:r>
        <w:rPr>
          <w:b/>
          <w:color w:val="2B6CB0"/>
          <w:sz w:val="24"/>
        </w:rPr>
        <w:t>TODO-09 — Trang lỗi 404 NotFound và điều hướng</w:t>
      </w:r>
    </w:p>
    <w:p w14:paraId="0BD346B2">
      <w:pPr>
        <w:spacing w:before="0" w:after="80"/>
      </w:pPr>
      <w:r>
        <w:rPr>
          <w:i/>
          <w:color w:val="4A5568"/>
          <w:sz w:val="19"/>
        </w:rPr>
        <w:t>Tệp mã nguồn: src/pages/NotFound.jsx  |  Điểm: 1.0  |  Chỉ lệnh Test: CarTypeDetail.test.jsx</w:t>
      </w:r>
    </w:p>
    <w:p w14:paraId="1B83597E">
      <w:pPr>
        <w:spacing w:before="0" w:after="80"/>
      </w:pPr>
      <w:r>
        <w:rPr>
          <w:color w:val="2D3748"/>
          <w:sz w:val="22"/>
        </w:rPr>
        <w:t>Yêu cầu: Thiết kế trang NotFound hiển thị mã lỗi 404, thông điệp rõ ràng, và nút Back to Home dẫn về trang chủ.</w:t>
      </w:r>
    </w:p>
    <w:p w14:paraId="08AAF872">
      <w:pPr>
        <w:spacing w:before="0" w:after="80"/>
      </w:pPr>
      <w:r>
        <w:rPr>
          <w:b/>
          <w:color w:val="2D3748"/>
          <w:sz w:val="22"/>
        </w:rPr>
        <w:t>Checklist kiểm tra:</w:t>
      </w:r>
    </w:p>
    <w:p w14:paraId="6DF0D415">
      <w:pPr>
        <w:pStyle w:val="23"/>
        <w:spacing w:before="0" w:after="40"/>
      </w:pPr>
      <w:r>
        <w:rPr>
          <w:color w:val="2D3748"/>
          <w:sz w:val="19"/>
        </w:rPr>
        <w:t>[X] Route không tồn tại trỏ đến NotFound Component</w:t>
      </w:r>
    </w:p>
    <w:p w14:paraId="6A5ABC8A">
      <w:pPr>
        <w:pStyle w:val="23"/>
        <w:spacing w:before="0" w:after="40"/>
      </w:pPr>
      <w:r>
        <w:rPr>
          <w:color w:val="2D3748"/>
          <w:sz w:val="19"/>
        </w:rPr>
        <w:t>[X] Hiển thị mã lỗi 404 nổi bật</w:t>
      </w:r>
    </w:p>
    <w:p w14:paraId="14994C6C">
      <w:pPr>
        <w:pStyle w:val="23"/>
        <w:spacing w:before="0" w:after="40"/>
      </w:pPr>
      <w:r>
        <w:rPr>
          <w:color w:val="2D3748"/>
          <w:sz w:val="19"/>
        </w:rPr>
        <w:t>[X] Nút quay lại trang chủ sử dụng Link để tối ưu SPA</w:t>
      </w:r>
    </w:p>
    <w:p w14:paraId="7FDDB25C">
      <w:pPr>
        <w:spacing w:before="80" w:after="40"/>
      </w:pPr>
      <w:r>
        <w:rPr>
          <w:b/>
          <w:color w:val="2D3748"/>
          <w:sz w:val="22"/>
        </w:rPr>
        <w:t>Mã nguồn triển khai:</w:t>
      </w:r>
    </w:p>
    <w:tbl>
      <w:tblPr>
        <w:tblStyle w:val="12"/>
        <w:tblW w:w="0" w:type="auto"/>
        <w:tblInd w:w="0" w:type="dxa"/>
        <w:tblLayout w:type="fixed"/>
        <w:tblCellMar>
          <w:top w:w="0" w:type="dxa"/>
          <w:left w:w="108" w:type="dxa"/>
          <w:bottom w:w="0" w:type="dxa"/>
          <w:right w:w="108" w:type="dxa"/>
        </w:tblCellMar>
      </w:tblPr>
      <w:tblGrid>
        <w:gridCol w:w="9360"/>
      </w:tblGrid>
      <w:tr w14:paraId="5633B80D">
        <w:tblPrEx>
          <w:tblCellMar>
            <w:top w:w="0" w:type="dxa"/>
            <w:left w:w="108" w:type="dxa"/>
            <w:bottom w:w="0" w:type="dxa"/>
            <w:right w:w="108" w:type="dxa"/>
          </w:tblCellMar>
        </w:tblPrEx>
        <w:tc>
          <w:tcPr>
            <w:tcW w:w="9360" w:type="dxa"/>
            <w:tcBorders>
              <w:top w:val="single" w:color="E2E8F0" w:sz="4" w:space="0"/>
              <w:left w:val="single" w:color="CBD5E0" w:sz="12" w:space="0"/>
              <w:bottom w:val="single" w:color="E2E8F0" w:sz="4" w:space="0"/>
              <w:right w:val="single" w:color="E2E8F0" w:sz="4" w:space="0"/>
            </w:tcBorders>
            <w:shd w:val="clear" w:color="auto" w:fill="F7FAFC"/>
          </w:tcPr>
          <w:p w14:paraId="5A1522C5">
            <w:pPr>
              <w:spacing w:before="80" w:after="80"/>
              <w:ind w:left="144"/>
            </w:pPr>
            <w:r>
              <w:rPr>
                <w:rFonts w:ascii="Consolas" w:hAnsi="Consolas"/>
                <w:color w:val="A31515"/>
                <w:sz w:val="18"/>
              </w:rPr>
              <w:t>// src/pages/NotFound.jsx</w:t>
            </w:r>
            <w:r>
              <w:rPr>
                <w:rFonts w:ascii="Consolas" w:hAnsi="Consolas"/>
                <w:color w:val="A31515"/>
                <w:sz w:val="18"/>
              </w:rPr>
              <w:br w:type="textWrapping"/>
            </w:r>
            <w:r>
              <w:rPr>
                <w:rFonts w:ascii="Consolas" w:hAnsi="Consolas"/>
                <w:color w:val="A31515"/>
                <w:sz w:val="18"/>
              </w:rPr>
              <w:t>export default function NotFound() {</w:t>
            </w:r>
            <w:r>
              <w:rPr>
                <w:rFonts w:ascii="Consolas" w:hAnsi="Consolas"/>
                <w:color w:val="A31515"/>
                <w:sz w:val="18"/>
              </w:rPr>
              <w:br w:type="textWrapping"/>
            </w:r>
            <w:r>
              <w:rPr>
                <w:rFonts w:ascii="Consolas" w:hAnsi="Consolas"/>
                <w:color w:val="A31515"/>
                <w:sz w:val="18"/>
              </w:rPr>
              <w:t xml:space="preserve">  // TODO-09: Thiết kế trang 404 — hiển thị mã lỗi 404, thông báo, và nút Back to Home</w:t>
            </w:r>
            <w:r>
              <w:rPr>
                <w:rFonts w:ascii="Consolas" w:hAnsi="Consolas"/>
                <w:color w:val="A31515"/>
                <w:sz w:val="18"/>
              </w:rPr>
              <w:br w:type="textWrapping"/>
            </w:r>
            <w:r>
              <w:rPr>
                <w:rFonts w:ascii="Consolas" w:hAnsi="Consolas"/>
                <w:color w:val="A31515"/>
                <w:sz w:val="18"/>
              </w:rPr>
              <w:t xml:space="preserve">  return (</w:t>
            </w:r>
            <w:r>
              <w:rPr>
                <w:rFonts w:ascii="Consolas" w:hAnsi="Consolas"/>
                <w:color w:val="A31515"/>
                <w:sz w:val="18"/>
              </w:rPr>
              <w:br w:type="textWrapping"/>
            </w:r>
            <w:r>
              <w:rPr>
                <w:rFonts w:ascii="Consolas" w:hAnsi="Consolas"/>
                <w:color w:val="A31515"/>
                <w:sz w:val="18"/>
              </w:rPr>
              <w:t xml:space="preserve">    &lt;Container className="text-center py-5"&gt;</w:t>
            </w:r>
            <w:r>
              <w:rPr>
                <w:rFonts w:ascii="Consolas" w:hAnsi="Consolas"/>
                <w:color w:val="A31515"/>
                <w:sz w:val="18"/>
              </w:rPr>
              <w:br w:type="textWrapping"/>
            </w:r>
            <w:r>
              <w:rPr>
                <w:rFonts w:ascii="Consolas" w:hAnsi="Consolas"/>
                <w:color w:val="A31515"/>
                <w:sz w:val="18"/>
              </w:rPr>
              <w:t xml:space="preserve">      {/* TODO-09: implement 404 page design */}</w:t>
            </w:r>
            <w:r>
              <w:rPr>
                <w:rFonts w:ascii="Consolas" w:hAnsi="Consolas"/>
                <w:color w:val="A31515"/>
                <w:sz w:val="18"/>
              </w:rPr>
              <w:br w:type="textWrapping"/>
            </w:r>
            <w:r>
              <w:rPr>
                <w:rFonts w:ascii="Consolas" w:hAnsi="Consolas"/>
                <w:color w:val="A31515"/>
                <w:sz w:val="18"/>
              </w:rPr>
              <w:t xml:space="preserve">      &lt;h1 className="display-1 fw-bold text-danger"&gt;404&lt;/h1&gt;</w:t>
            </w:r>
            <w:r>
              <w:rPr>
                <w:rFonts w:ascii="Consolas" w:hAnsi="Consolas"/>
                <w:color w:val="A31515"/>
                <w:sz w:val="18"/>
              </w:rPr>
              <w:br w:type="textWrapping"/>
            </w:r>
            <w:r>
              <w:rPr>
                <w:rFonts w:ascii="Consolas" w:hAnsi="Consolas"/>
                <w:color w:val="A31515"/>
                <w:sz w:val="18"/>
              </w:rPr>
              <w:t xml:space="preserve">      &lt;h2 className="mb-4"&gt;Page Not Found&lt;/h2&gt;</w:t>
            </w:r>
            <w:r>
              <w:rPr>
                <w:rFonts w:ascii="Consolas" w:hAnsi="Consolas"/>
                <w:color w:val="A31515"/>
                <w:sz w:val="18"/>
              </w:rPr>
              <w:br w:type="textWrapping"/>
            </w:r>
            <w:r>
              <w:rPr>
                <w:rFonts w:ascii="Consolas" w:hAnsi="Consolas"/>
                <w:color w:val="A31515"/>
                <w:sz w:val="18"/>
              </w:rPr>
              <w:t xml:space="preserve">      &lt;p className="text-muted mb-4"&gt;</w:t>
            </w:r>
            <w:r>
              <w:rPr>
                <w:rFonts w:ascii="Consolas" w:hAnsi="Consolas"/>
                <w:color w:val="A31515"/>
                <w:sz w:val="18"/>
              </w:rPr>
              <w:br w:type="textWrapping"/>
            </w:r>
            <w:r>
              <w:rPr>
                <w:rFonts w:ascii="Consolas" w:hAnsi="Consolas"/>
                <w:color w:val="A31515"/>
                <w:sz w:val="18"/>
              </w:rPr>
              <w:t xml:space="preserve">        The page you are looking for might have been removed, had its name changed, or is temporarily unavailable.</w:t>
            </w:r>
            <w:r>
              <w:rPr>
                <w:rFonts w:ascii="Consolas" w:hAnsi="Consolas"/>
                <w:color w:val="A31515"/>
                <w:sz w:val="18"/>
              </w:rPr>
              <w:br w:type="textWrapping"/>
            </w:r>
            <w:r>
              <w:rPr>
                <w:rFonts w:ascii="Consolas" w:hAnsi="Consolas"/>
                <w:color w:val="A31515"/>
                <w:sz w:val="18"/>
              </w:rPr>
              <w:t xml:space="preserve">      &lt;/p&gt;</w:t>
            </w:r>
            <w:r>
              <w:rPr>
                <w:rFonts w:ascii="Consolas" w:hAnsi="Consolas"/>
                <w:color w:val="A31515"/>
                <w:sz w:val="18"/>
              </w:rPr>
              <w:br w:type="textWrapping"/>
            </w:r>
            <w:r>
              <w:rPr>
                <w:rFonts w:ascii="Consolas" w:hAnsi="Consolas"/>
                <w:color w:val="A31515"/>
                <w:sz w:val="18"/>
              </w:rPr>
              <w:t xml:space="preserve">      &lt;Button as={Link} to="/" variant="primary"&gt;</w:t>
            </w:r>
            <w:r>
              <w:rPr>
                <w:rFonts w:ascii="Consolas" w:hAnsi="Consolas"/>
                <w:color w:val="A31515"/>
                <w:sz w:val="18"/>
              </w:rPr>
              <w:br w:type="textWrapping"/>
            </w:r>
            <w:r>
              <w:rPr>
                <w:rFonts w:ascii="Consolas" w:hAnsi="Consolas"/>
                <w:color w:val="A31515"/>
                <w:sz w:val="18"/>
              </w:rPr>
              <w:t xml:space="preserve">        Back to Home</w:t>
            </w:r>
            <w:r>
              <w:rPr>
                <w:rFonts w:ascii="Consolas" w:hAnsi="Consolas"/>
                <w:color w:val="A31515"/>
                <w:sz w:val="18"/>
              </w:rPr>
              <w:br w:type="textWrapping"/>
            </w:r>
            <w:r>
              <w:rPr>
                <w:rFonts w:ascii="Consolas" w:hAnsi="Consolas"/>
                <w:color w:val="A31515"/>
                <w:sz w:val="18"/>
              </w:rPr>
              <w:t xml:space="preserve">      &lt;/Button&gt;</w:t>
            </w:r>
            <w:r>
              <w:rPr>
                <w:rFonts w:ascii="Consolas" w:hAnsi="Consolas"/>
                <w:color w:val="A31515"/>
                <w:sz w:val="18"/>
              </w:rPr>
              <w:br w:type="textWrapping"/>
            </w:r>
            <w:r>
              <w:rPr>
                <w:rFonts w:ascii="Consolas" w:hAnsi="Consolas"/>
                <w:color w:val="A31515"/>
                <w:sz w:val="18"/>
              </w:rPr>
              <w:t xml:space="preserve">    &lt;/Container&gt;</w:t>
            </w:r>
            <w:r>
              <w:rPr>
                <w:rFonts w:ascii="Consolas" w:hAnsi="Consolas"/>
                <w:color w:val="A31515"/>
                <w:sz w:val="18"/>
              </w:rPr>
              <w:br w:type="textWrapping"/>
            </w:r>
            <w:r>
              <w:rPr>
                <w:rFonts w:ascii="Consolas" w:hAnsi="Consolas"/>
                <w:color w:val="A31515"/>
                <w:sz w:val="18"/>
              </w:rPr>
              <w:t xml:space="preserve">  )</w:t>
            </w:r>
            <w:r>
              <w:rPr>
                <w:rFonts w:ascii="Consolas" w:hAnsi="Consolas"/>
                <w:color w:val="A31515"/>
                <w:sz w:val="18"/>
              </w:rPr>
              <w:br w:type="textWrapping"/>
            </w:r>
            <w:r>
              <w:rPr>
                <w:rFonts w:ascii="Consolas" w:hAnsi="Consolas"/>
                <w:color w:val="A31515"/>
                <w:sz w:val="18"/>
              </w:rPr>
              <w:t>}</w:t>
            </w:r>
          </w:p>
        </w:tc>
      </w:tr>
    </w:tbl>
    <w:p w14:paraId="71CE5A09"/>
    <w:p w14:paraId="64F1E816">
      <w:pPr>
        <w:spacing w:before="240" w:after="80"/>
      </w:pPr>
      <w:r>
        <w:rPr>
          <w:b/>
          <w:color w:val="2B6CB0"/>
          <w:sz w:val="24"/>
        </w:rPr>
        <w:t>TODO-10A — Xem chi tiết loại xe &amp; danh sách xe</w:t>
      </w:r>
    </w:p>
    <w:p w14:paraId="73DDFB17">
      <w:pPr>
        <w:spacing w:before="0" w:after="80"/>
      </w:pPr>
      <w:r>
        <w:rPr>
          <w:i/>
          <w:color w:val="4A5568"/>
          <w:sz w:val="19"/>
        </w:rPr>
        <w:t>Tệp mã nguồn: src/pages/CarTypeDetail.jsx  |  Điểm: 1.0  |  Chỉ lệnh Test: CarTypeDetail.test.jsx</w:t>
      </w:r>
    </w:p>
    <w:p w14:paraId="4EA7F57B">
      <w:pPr>
        <w:spacing w:before="0" w:after="80"/>
      </w:pPr>
      <w:r>
        <w:rPr>
          <w:color w:val="2D3748"/>
          <w:sz w:val="22"/>
        </w:rPr>
        <w:t>Yêu cầu: Fetch song song categories và cars bằng Promise.all. Nếu ID không hợp lệ, chuyển hướng sang trang 404. Hiển thị danh sách xe thuộc loại này.</w:t>
      </w:r>
    </w:p>
    <w:p w14:paraId="3327F769">
      <w:pPr>
        <w:spacing w:before="0" w:after="80"/>
      </w:pPr>
      <w:r>
        <w:rPr>
          <w:b/>
          <w:color w:val="2D3748"/>
          <w:sz w:val="22"/>
        </w:rPr>
        <w:t>Checklist kiểm tra:</w:t>
      </w:r>
    </w:p>
    <w:p w14:paraId="0E1AD11C">
      <w:pPr>
        <w:pStyle w:val="23"/>
        <w:spacing w:before="0" w:after="40"/>
      </w:pPr>
      <w:r>
        <w:rPr>
          <w:color w:val="2D3748"/>
          <w:sz w:val="19"/>
        </w:rPr>
        <w:t>[X] Gọi Promise.all để tối ưu hóa hiệu suất API</w:t>
      </w:r>
    </w:p>
    <w:p w14:paraId="1535171B">
      <w:pPr>
        <w:pStyle w:val="23"/>
        <w:spacing w:before="0" w:after="40"/>
      </w:pPr>
      <w:r>
        <w:rPr>
          <w:color w:val="2D3748"/>
          <w:sz w:val="19"/>
        </w:rPr>
        <w:t>[X] ID loại xe không tồn tại chuyển hướng sang /not-found bằng replace: true</w:t>
      </w:r>
    </w:p>
    <w:p w14:paraId="0B450CE3">
      <w:pPr>
        <w:pStyle w:val="23"/>
        <w:spacing w:before="0" w:after="40"/>
      </w:pPr>
      <w:r>
        <w:rPr>
          <w:color w:val="2D3748"/>
          <w:sz w:val="19"/>
        </w:rPr>
        <w:t>[X] Tên loại xe được bọc trong thẻ &lt;span&gt; để phục vụ test assertions</w:t>
      </w:r>
    </w:p>
    <w:p w14:paraId="64172443">
      <w:pPr>
        <w:pStyle w:val="23"/>
        <w:spacing w:before="0" w:after="40"/>
      </w:pPr>
      <w:r>
        <w:rPr>
          <w:color w:val="2D3748"/>
          <w:sz w:val="19"/>
        </w:rPr>
        <w:t>[X] Table chỉ liệt kê các xe thuộc loại xe đang xem</w:t>
      </w:r>
    </w:p>
    <w:p w14:paraId="457AACCD">
      <w:pPr>
        <w:spacing w:before="80" w:after="40"/>
      </w:pPr>
      <w:r>
        <w:rPr>
          <w:b/>
          <w:color w:val="2D3748"/>
          <w:sz w:val="22"/>
        </w:rPr>
        <w:t>Mã nguồn triển khai:</w:t>
      </w:r>
    </w:p>
    <w:tbl>
      <w:tblPr>
        <w:tblStyle w:val="12"/>
        <w:tblW w:w="0" w:type="auto"/>
        <w:tblInd w:w="0" w:type="dxa"/>
        <w:tblLayout w:type="fixed"/>
        <w:tblCellMar>
          <w:top w:w="0" w:type="dxa"/>
          <w:left w:w="108" w:type="dxa"/>
          <w:bottom w:w="0" w:type="dxa"/>
          <w:right w:w="108" w:type="dxa"/>
        </w:tblCellMar>
      </w:tblPr>
      <w:tblGrid>
        <w:gridCol w:w="9360"/>
      </w:tblGrid>
      <w:tr w14:paraId="7C10BFB5">
        <w:tblPrEx>
          <w:tblCellMar>
            <w:top w:w="0" w:type="dxa"/>
            <w:left w:w="108" w:type="dxa"/>
            <w:bottom w:w="0" w:type="dxa"/>
            <w:right w:w="108" w:type="dxa"/>
          </w:tblCellMar>
        </w:tblPrEx>
        <w:tc>
          <w:tcPr>
            <w:tcW w:w="9360" w:type="dxa"/>
            <w:tcBorders>
              <w:top w:val="single" w:color="E2E8F0" w:sz="4" w:space="0"/>
              <w:left w:val="single" w:color="CBD5E0" w:sz="12" w:space="0"/>
              <w:bottom w:val="single" w:color="E2E8F0" w:sz="4" w:space="0"/>
              <w:right w:val="single" w:color="E2E8F0" w:sz="4" w:space="0"/>
            </w:tcBorders>
            <w:shd w:val="clear" w:color="auto" w:fill="F7FAFC"/>
          </w:tcPr>
          <w:p w14:paraId="5BAC063A">
            <w:pPr>
              <w:spacing w:before="80" w:after="80"/>
              <w:ind w:left="144"/>
            </w:pPr>
            <w:r>
              <w:rPr>
                <w:rFonts w:ascii="Consolas" w:hAnsi="Consolas"/>
                <w:color w:val="A31515"/>
                <w:sz w:val="18"/>
              </w:rPr>
              <w:t>// src/pages/CarTypeDetail.jsx</w:t>
            </w:r>
            <w:r>
              <w:rPr>
                <w:rFonts w:ascii="Consolas" w:hAnsi="Consolas"/>
                <w:color w:val="A31515"/>
                <w:sz w:val="18"/>
              </w:rPr>
              <w:br w:type="textWrapping"/>
            </w:r>
            <w:r>
              <w:rPr>
                <w:rFonts w:ascii="Consolas" w:hAnsi="Consolas"/>
                <w:color w:val="A31515"/>
                <w:sz w:val="18"/>
              </w:rPr>
              <w:t>useEffect(() =&gt; {</w:t>
            </w:r>
            <w:r>
              <w:rPr>
                <w:rFonts w:ascii="Consolas" w:hAnsi="Consolas"/>
                <w:color w:val="A31515"/>
                <w:sz w:val="18"/>
              </w:rPr>
              <w:br w:type="textWrapping"/>
            </w:r>
            <w:r>
              <w:rPr>
                <w:rFonts w:ascii="Consolas" w:hAnsi="Consolas"/>
                <w:color w:val="A31515"/>
                <w:sz w:val="18"/>
              </w:rPr>
              <w:t xml:space="preserve">  const load = async () =&gt; {</w:t>
            </w:r>
            <w:r>
              <w:rPr>
                <w:rFonts w:ascii="Consolas" w:hAnsi="Consolas"/>
                <w:color w:val="A31515"/>
                <w:sz w:val="18"/>
              </w:rPr>
              <w:br w:type="textWrapping"/>
            </w:r>
            <w:r>
              <w:rPr>
                <w:rFonts w:ascii="Consolas" w:hAnsi="Consolas"/>
                <w:color w:val="A31515"/>
                <w:sz w:val="18"/>
              </w:rPr>
              <w:t xml:space="preserve">    // TODO-10A: Dùng Promise.all fetch carTypes + cars</w:t>
            </w:r>
            <w:r>
              <w:rPr>
                <w:rFonts w:ascii="Consolas" w:hAnsi="Consolas"/>
                <w:color w:val="A31515"/>
                <w:sz w:val="18"/>
              </w:rPr>
              <w:br w:type="textWrapping"/>
            </w:r>
            <w:r>
              <w:rPr>
                <w:rFonts w:ascii="Consolas" w:hAnsi="Consolas"/>
                <w:color w:val="A31515"/>
                <w:sz w:val="18"/>
              </w:rPr>
              <w:t xml:space="preserve">    try {</w:t>
            </w:r>
            <w:r>
              <w:rPr>
                <w:rFonts w:ascii="Consolas" w:hAnsi="Consolas"/>
                <w:color w:val="A31515"/>
                <w:sz w:val="18"/>
              </w:rPr>
              <w:br w:type="textWrapping"/>
            </w:r>
            <w:r>
              <w:rPr>
                <w:rFonts w:ascii="Consolas" w:hAnsi="Consolas"/>
                <w:color w:val="A31515"/>
                <w:sz w:val="18"/>
              </w:rPr>
              <w:t xml:space="preserve">      setLoading(true)</w:t>
            </w:r>
            <w:r>
              <w:rPr>
                <w:rFonts w:ascii="Consolas" w:hAnsi="Consolas"/>
                <w:color w:val="A31515"/>
                <w:sz w:val="18"/>
              </w:rPr>
              <w:br w:type="textWrapping"/>
            </w:r>
            <w:r>
              <w:rPr>
                <w:rFonts w:ascii="Consolas" w:hAnsi="Consolas"/>
                <w:color w:val="A31515"/>
                <w:sz w:val="18"/>
              </w:rPr>
              <w:t xml:space="preserve">      setError(null)</w:t>
            </w:r>
            <w:r>
              <w:rPr>
                <w:rFonts w:ascii="Consolas" w:hAnsi="Consolas"/>
                <w:color w:val="A31515"/>
                <w:sz w:val="18"/>
              </w:rPr>
              <w:br w:type="textWrapping"/>
            </w:r>
            <w:r>
              <w:rPr>
                <w:rFonts w:ascii="Consolas" w:hAnsi="Consolas"/>
                <w:color w:val="A31515"/>
                <w:sz w:val="18"/>
              </w:rPr>
              <w:t xml:space="preserve">      const [types, allCars] = await Promise.all([fetchCarTypes(), fetchCars()])</w:t>
            </w:r>
            <w:r>
              <w:rPr>
                <w:rFonts w:ascii="Consolas" w:hAnsi="Consolas"/>
                <w:color w:val="A31515"/>
                <w:sz w:val="18"/>
              </w:rPr>
              <w:br w:type="textWrapping"/>
            </w:r>
            <w:r>
              <w:rPr>
                <w:rFonts w:ascii="Consolas" w:hAnsi="Consolas"/>
                <w:color w:val="A31515"/>
                <w:sz w:val="18"/>
              </w:rPr>
              <w:t xml:space="preserve">      const found = types.find((rt) =&gt; String(rt.id) === String(id))</w:t>
            </w:r>
            <w:r>
              <w:rPr>
                <w:rFonts w:ascii="Consolas" w:hAnsi="Consolas"/>
                <w:color w:val="A31515"/>
                <w:sz w:val="18"/>
              </w:rPr>
              <w:br w:type="textWrapping"/>
            </w:r>
            <w:r>
              <w:rPr>
                <w:rFonts w:ascii="Consolas" w:hAnsi="Consolas"/>
                <w:color w:val="A31515"/>
                <w:sz w:val="18"/>
              </w:rPr>
              <w:t xml:space="preserve">      if (!found) {</w:t>
            </w:r>
            <w:r>
              <w:rPr>
                <w:rFonts w:ascii="Consolas" w:hAnsi="Consolas"/>
                <w:color w:val="A31515"/>
                <w:sz w:val="18"/>
              </w:rPr>
              <w:br w:type="textWrapping"/>
            </w:r>
            <w:r>
              <w:rPr>
                <w:rFonts w:ascii="Consolas" w:hAnsi="Consolas"/>
                <w:color w:val="A31515"/>
                <w:sz w:val="18"/>
              </w:rPr>
              <w:t xml:space="preserve">        navigate('/not-found', { replace: true })</w:t>
            </w:r>
            <w:r>
              <w:rPr>
                <w:rFonts w:ascii="Consolas" w:hAnsi="Consolas"/>
                <w:color w:val="A31515"/>
                <w:sz w:val="18"/>
              </w:rPr>
              <w:br w:type="textWrapping"/>
            </w:r>
            <w:r>
              <w:rPr>
                <w:rFonts w:ascii="Consolas" w:hAnsi="Consolas"/>
                <w:color w:val="A31515"/>
                <w:sz w:val="18"/>
              </w:rPr>
              <w:t xml:space="preserve">        return</w:t>
            </w:r>
            <w:r>
              <w:rPr>
                <w:rFonts w:ascii="Consolas" w:hAnsi="Consolas"/>
                <w:color w:val="A31515"/>
                <w:sz w:val="18"/>
              </w:rPr>
              <w:br w:type="textWrapping"/>
            </w:r>
            <w:r>
              <w:rPr>
                <w:rFonts w:ascii="Consolas" w:hAnsi="Consolas"/>
                <w:color w:val="A31515"/>
                <w:sz w:val="18"/>
              </w:rPr>
              <w:t xml:space="preserve">      }</w:t>
            </w:r>
            <w:r>
              <w:rPr>
                <w:rFonts w:ascii="Consolas" w:hAnsi="Consolas"/>
                <w:color w:val="A31515"/>
                <w:sz w:val="18"/>
              </w:rPr>
              <w:br w:type="textWrapping"/>
            </w:r>
            <w:r>
              <w:rPr>
                <w:rFonts w:ascii="Consolas" w:hAnsi="Consolas"/>
                <w:color w:val="A31515"/>
                <w:sz w:val="18"/>
              </w:rPr>
              <w:t xml:space="preserve">      setCarType(found)</w:t>
            </w:r>
            <w:r>
              <w:rPr>
                <w:rFonts w:ascii="Consolas" w:hAnsi="Consolas"/>
                <w:color w:val="A31515"/>
                <w:sz w:val="18"/>
              </w:rPr>
              <w:br w:type="textWrapping"/>
            </w:r>
            <w:r>
              <w:rPr>
                <w:rFonts w:ascii="Consolas" w:hAnsi="Consolas"/>
                <w:color w:val="A31515"/>
                <w:sz w:val="18"/>
              </w:rPr>
              <w:t xml:space="preserve">      setCars(allCars.filter((r) =&gt; String(r.carTypeId) === String(id)))</w:t>
            </w:r>
            <w:r>
              <w:rPr>
                <w:rFonts w:ascii="Consolas" w:hAnsi="Consolas"/>
                <w:color w:val="A31515"/>
                <w:sz w:val="18"/>
              </w:rPr>
              <w:br w:type="textWrapping"/>
            </w:r>
            <w:r>
              <w:rPr>
                <w:rFonts w:ascii="Consolas" w:hAnsi="Consolas"/>
                <w:color w:val="A31515"/>
                <w:sz w:val="18"/>
              </w:rPr>
              <w:t xml:space="preserve">    } catch (err) {</w:t>
            </w:r>
            <w:r>
              <w:rPr>
                <w:rFonts w:ascii="Consolas" w:hAnsi="Consolas"/>
                <w:color w:val="A31515"/>
                <w:sz w:val="18"/>
              </w:rPr>
              <w:br w:type="textWrapping"/>
            </w:r>
            <w:r>
              <w:rPr>
                <w:rFonts w:ascii="Consolas" w:hAnsi="Consolas"/>
                <w:color w:val="A31515"/>
                <w:sz w:val="18"/>
              </w:rPr>
              <w:t xml:space="preserve">      setError(err.message || 'Failed to load details.')</w:t>
            </w:r>
            <w:r>
              <w:rPr>
                <w:rFonts w:ascii="Consolas" w:hAnsi="Consolas"/>
                <w:color w:val="A31515"/>
                <w:sz w:val="18"/>
              </w:rPr>
              <w:br w:type="textWrapping"/>
            </w:r>
            <w:r>
              <w:rPr>
                <w:rFonts w:ascii="Consolas" w:hAnsi="Consolas"/>
                <w:color w:val="A31515"/>
                <w:sz w:val="18"/>
              </w:rPr>
              <w:t xml:space="preserve">    } finally {</w:t>
            </w:r>
            <w:r>
              <w:rPr>
                <w:rFonts w:ascii="Consolas" w:hAnsi="Consolas"/>
                <w:color w:val="A31515"/>
                <w:sz w:val="18"/>
              </w:rPr>
              <w:br w:type="textWrapping"/>
            </w:r>
            <w:r>
              <w:rPr>
                <w:rFonts w:ascii="Consolas" w:hAnsi="Consolas"/>
                <w:color w:val="A31515"/>
                <w:sz w:val="18"/>
              </w:rPr>
              <w:t xml:space="preserve">      setLoading(false)</w:t>
            </w:r>
            <w:r>
              <w:rPr>
                <w:rFonts w:ascii="Consolas" w:hAnsi="Consolas"/>
                <w:color w:val="A31515"/>
                <w:sz w:val="18"/>
              </w:rPr>
              <w:br w:type="textWrapping"/>
            </w:r>
            <w:r>
              <w:rPr>
                <w:rFonts w:ascii="Consolas" w:hAnsi="Consolas"/>
                <w:color w:val="A31515"/>
                <w:sz w:val="18"/>
              </w:rPr>
              <w:t xml:space="preserve">    }</w:t>
            </w:r>
            <w:r>
              <w:rPr>
                <w:rFonts w:ascii="Consolas" w:hAnsi="Consolas"/>
                <w:color w:val="A31515"/>
                <w:sz w:val="18"/>
              </w:rPr>
              <w:br w:type="textWrapping"/>
            </w:r>
            <w:r>
              <w:rPr>
                <w:rFonts w:ascii="Consolas" w:hAnsi="Consolas"/>
                <w:color w:val="A31515"/>
                <w:sz w:val="18"/>
              </w:rPr>
              <w:t xml:space="preserve">  }</w:t>
            </w:r>
            <w:r>
              <w:rPr>
                <w:rFonts w:ascii="Consolas" w:hAnsi="Consolas"/>
                <w:color w:val="A31515"/>
                <w:sz w:val="18"/>
              </w:rPr>
              <w:br w:type="textWrapping"/>
            </w:r>
            <w:r>
              <w:rPr>
                <w:rFonts w:ascii="Consolas" w:hAnsi="Consolas"/>
                <w:color w:val="A31515"/>
                <w:sz w:val="18"/>
              </w:rPr>
              <w:t xml:space="preserve">  load()</w:t>
            </w:r>
            <w:r>
              <w:rPr>
                <w:rFonts w:ascii="Consolas" w:hAnsi="Consolas"/>
                <w:color w:val="A31515"/>
                <w:sz w:val="18"/>
              </w:rPr>
              <w:br w:type="textWrapping"/>
            </w:r>
            <w:r>
              <w:rPr>
                <w:rFonts w:ascii="Consolas" w:hAnsi="Consolas"/>
                <w:color w:val="A31515"/>
                <w:sz w:val="18"/>
              </w:rPr>
              <w:t>}, [id, navigate])</w:t>
            </w:r>
            <w:r>
              <w:rPr>
                <w:rFonts w:ascii="Consolas" w:hAnsi="Consolas"/>
                <w:color w:val="A31515"/>
                <w:sz w:val="18"/>
              </w:rPr>
              <w:br w:type="textWrapping"/>
            </w:r>
            <w:r>
              <w:rPr>
                <w:rFonts w:ascii="Consolas" w:hAnsi="Consolas"/>
                <w:color w:val="A31515"/>
                <w:sz w:val="18"/>
              </w:rPr>
              <w:t>...</w:t>
            </w:r>
            <w:r>
              <w:rPr>
                <w:rFonts w:ascii="Consolas" w:hAnsi="Consolas"/>
                <w:color w:val="A31515"/>
                <w:sz w:val="18"/>
              </w:rPr>
              <w:br w:type="textWrapping"/>
            </w:r>
            <w:r>
              <w:rPr>
                <w:rFonts w:ascii="Consolas" w:hAnsi="Consolas"/>
                <w:color w:val="A31515"/>
                <w:sz w:val="18"/>
              </w:rPr>
              <w:t>{/* TODO-10A: Card với carType name, Badge id */}</w:t>
            </w:r>
            <w:r>
              <w:rPr>
                <w:rFonts w:ascii="Consolas" w:hAnsi="Consolas"/>
                <w:color w:val="A31515"/>
                <w:sz w:val="18"/>
              </w:rPr>
              <w:br w:type="textWrapping"/>
            </w:r>
            <w:r>
              <w:rPr>
                <w:rFonts w:ascii="Consolas" w:hAnsi="Consolas"/>
                <w:color w:val="A31515"/>
                <w:sz w:val="18"/>
              </w:rPr>
              <w:t>&lt;Card className="shadow-sm mb-4"&gt;</w:t>
            </w:r>
            <w:r>
              <w:rPr>
                <w:rFonts w:ascii="Consolas" w:hAnsi="Consolas"/>
                <w:color w:val="A31515"/>
                <w:sz w:val="18"/>
              </w:rPr>
              <w:br w:type="textWrapping"/>
            </w:r>
            <w:r>
              <w:rPr>
                <w:rFonts w:ascii="Consolas" w:hAnsi="Consolas"/>
                <w:color w:val="A31515"/>
                <w:sz w:val="18"/>
              </w:rPr>
              <w:t xml:space="preserve">  &lt;Card.Header as="h5"&gt;</w:t>
            </w:r>
            <w:r>
              <w:rPr>
                <w:rFonts w:ascii="Consolas" w:hAnsi="Consolas"/>
                <w:color w:val="A31515"/>
                <w:sz w:val="18"/>
              </w:rPr>
              <w:br w:type="textWrapping"/>
            </w:r>
            <w:r>
              <w:rPr>
                <w:rFonts w:ascii="Consolas" w:hAnsi="Consolas"/>
                <w:color w:val="A31515"/>
                <w:sz w:val="18"/>
              </w:rPr>
              <w:t xml:space="preserve">    Car Type: &lt;span&gt;{carType.name}&lt;/span&gt; &lt;Badge bg="secondary" className="ms-2"&gt;ID: {carType.id}&lt;/Badge&gt;</w:t>
            </w:r>
            <w:r>
              <w:rPr>
                <w:rFonts w:ascii="Consolas" w:hAnsi="Consolas"/>
                <w:color w:val="A31515"/>
                <w:sz w:val="18"/>
              </w:rPr>
              <w:br w:type="textWrapping"/>
            </w:r>
            <w:r>
              <w:rPr>
                <w:rFonts w:ascii="Consolas" w:hAnsi="Consolas"/>
                <w:color w:val="A31515"/>
                <w:sz w:val="18"/>
              </w:rPr>
              <w:t xml:space="preserve">  &lt;/Card.Header&gt;</w:t>
            </w:r>
            <w:r>
              <w:rPr>
                <w:rFonts w:ascii="Consolas" w:hAnsi="Consolas"/>
                <w:color w:val="A31515"/>
                <w:sz w:val="18"/>
              </w:rPr>
              <w:br w:type="textWrapping"/>
            </w:r>
            <w:r>
              <w:rPr>
                <w:rFonts w:ascii="Consolas" w:hAnsi="Consolas"/>
                <w:color w:val="A31515"/>
                <w:sz w:val="18"/>
              </w:rPr>
              <w:t>&lt;/Card&gt;</w:t>
            </w:r>
          </w:p>
        </w:tc>
      </w:tr>
    </w:tbl>
    <w:p w14:paraId="62A6B33E"/>
    <w:p w14:paraId="2C628171">
      <w:pPr>
        <w:spacing w:before="240" w:after="80"/>
      </w:pPr>
      <w:r>
        <w:rPr>
          <w:b/>
          <w:color w:val="2B6CB0"/>
          <w:sz w:val="24"/>
        </w:rPr>
        <w:t>TODO-10B — Kiểm tra ràng buộc loại xe trước khi xóa</w:t>
      </w:r>
    </w:p>
    <w:p w14:paraId="3D46C0A7">
      <w:pPr>
        <w:spacing w:before="0" w:after="80"/>
      </w:pPr>
      <w:r>
        <w:rPr>
          <w:i/>
          <w:color w:val="4A5568"/>
          <w:sz w:val="19"/>
        </w:rPr>
        <w:t>Tệp mã nguồn: src/pages/ManageCarTypes.jsx &amp; src/components/CarTypeList.jsx  |  Điểm: 1.0  |  Chỉ lệnh Test: ManageCarTypes.test.jsx</w:t>
      </w:r>
    </w:p>
    <w:p w14:paraId="45E31355">
      <w:pPr>
        <w:spacing w:before="0" w:after="80"/>
      </w:pPr>
      <w:r>
        <w:rPr>
          <w:color w:val="2D3748"/>
          <w:sz w:val="22"/>
        </w:rPr>
        <w:t>Yêu cầu: Trước khi xóa một loại xe, gọi API fetchCars() để kiểm tra có xe nào đang thuộc loại này không. Nếu có, hiển thị thông báo lỗi cảnh báo chứa tên loại xe và từ chối xóa.</w:t>
      </w:r>
    </w:p>
    <w:p w14:paraId="2D3B534C">
      <w:pPr>
        <w:spacing w:before="0" w:after="80"/>
      </w:pPr>
      <w:r>
        <w:rPr>
          <w:b/>
          <w:color w:val="2D3748"/>
          <w:sz w:val="22"/>
        </w:rPr>
        <w:t>Checklist kiểm tra:</w:t>
      </w:r>
    </w:p>
    <w:p w14:paraId="6C43E097">
      <w:pPr>
        <w:pStyle w:val="23"/>
        <w:spacing w:before="0" w:after="40"/>
      </w:pPr>
      <w:r>
        <w:rPr>
          <w:color w:val="2D3748"/>
          <w:sz w:val="19"/>
        </w:rPr>
        <w:t>[X] Thực hiện kiểm tra ràng buộc bằng cách fetch danh sách xe từ server</w:t>
      </w:r>
    </w:p>
    <w:p w14:paraId="4C647780">
      <w:pPr>
        <w:pStyle w:val="23"/>
        <w:spacing w:before="0" w:after="40"/>
      </w:pPr>
      <w:r>
        <w:rPr>
          <w:color w:val="2D3748"/>
          <w:sz w:val="19"/>
        </w:rPr>
        <w:t>[X] Loại xe đang có xe liên kết sẽ hiển thị lỗi không cho phép xóa</w:t>
      </w:r>
    </w:p>
    <w:p w14:paraId="1EF5BC91">
      <w:pPr>
        <w:pStyle w:val="23"/>
        <w:spacing w:before="0" w:after="40"/>
      </w:pPr>
      <w:r>
        <w:rPr>
          <w:color w:val="2D3748"/>
          <w:sz w:val="19"/>
        </w:rPr>
        <w:t>[X] Thông báo lỗi trong modal chứa tên của loại xe tương ứng</w:t>
      </w:r>
    </w:p>
    <w:p w14:paraId="470A00E2">
      <w:pPr>
        <w:pStyle w:val="23"/>
        <w:spacing w:before="0" w:after="40"/>
      </w:pPr>
      <w:r>
        <w:rPr>
          <w:color w:val="2D3748"/>
          <w:sz w:val="19"/>
        </w:rPr>
        <w:t>[X] Chỉ gọi deleteCarType API khi loại xe không có bất kỳ xe nào sử dụng</w:t>
      </w:r>
    </w:p>
    <w:p w14:paraId="422A5563">
      <w:pPr>
        <w:spacing w:before="80" w:after="40"/>
      </w:pPr>
      <w:r>
        <w:rPr>
          <w:b/>
          <w:color w:val="2D3748"/>
          <w:sz w:val="22"/>
        </w:rPr>
        <w:t>Mã nguồn triển khai:</w:t>
      </w:r>
    </w:p>
    <w:tbl>
      <w:tblPr>
        <w:tblStyle w:val="12"/>
        <w:tblW w:w="0" w:type="auto"/>
        <w:tblInd w:w="0" w:type="dxa"/>
        <w:tblLayout w:type="fixed"/>
        <w:tblCellMar>
          <w:top w:w="0" w:type="dxa"/>
          <w:left w:w="108" w:type="dxa"/>
          <w:bottom w:w="0" w:type="dxa"/>
          <w:right w:w="108" w:type="dxa"/>
        </w:tblCellMar>
      </w:tblPr>
      <w:tblGrid>
        <w:gridCol w:w="9360"/>
      </w:tblGrid>
      <w:tr w14:paraId="25647F44">
        <w:tblPrEx>
          <w:tblCellMar>
            <w:top w:w="0" w:type="dxa"/>
            <w:left w:w="108" w:type="dxa"/>
            <w:bottom w:w="0" w:type="dxa"/>
            <w:right w:w="108" w:type="dxa"/>
          </w:tblCellMar>
        </w:tblPrEx>
        <w:tc>
          <w:tcPr>
            <w:tcW w:w="9360" w:type="dxa"/>
            <w:tcBorders>
              <w:top w:val="single" w:color="E2E8F0" w:sz="4" w:space="0"/>
              <w:left w:val="single" w:color="CBD5E0" w:sz="12" w:space="0"/>
              <w:bottom w:val="single" w:color="E2E8F0" w:sz="4" w:space="0"/>
              <w:right w:val="single" w:color="E2E8F0" w:sz="4" w:space="0"/>
            </w:tcBorders>
            <w:shd w:val="clear" w:color="auto" w:fill="F7FAFC"/>
          </w:tcPr>
          <w:p w14:paraId="0139DC33">
            <w:pPr>
              <w:spacing w:before="80" w:after="80"/>
              <w:ind w:left="144"/>
            </w:pPr>
            <w:r>
              <w:rPr>
                <w:rFonts w:ascii="Consolas" w:hAnsi="Consolas"/>
                <w:color w:val="A31515"/>
                <w:sz w:val="18"/>
              </w:rPr>
              <w:t>// src/pages/ManageCarTypes.jsx</w:t>
            </w:r>
            <w:r>
              <w:rPr>
                <w:rFonts w:ascii="Consolas" w:hAnsi="Consolas"/>
                <w:color w:val="A31515"/>
                <w:sz w:val="18"/>
              </w:rPr>
              <w:br w:type="textWrapping"/>
            </w:r>
            <w:r>
              <w:rPr>
                <w:rFonts w:ascii="Consolas" w:hAnsi="Consolas"/>
                <w:color w:val="A31515"/>
                <w:sz w:val="18"/>
              </w:rPr>
              <w:t>const handleDeleteClick = async (id, name) =&gt; {</w:t>
            </w:r>
            <w:r>
              <w:rPr>
                <w:rFonts w:ascii="Consolas" w:hAnsi="Consolas"/>
                <w:color w:val="A31515"/>
                <w:sz w:val="18"/>
              </w:rPr>
              <w:br w:type="textWrapping"/>
            </w:r>
            <w:r>
              <w:rPr>
                <w:rFonts w:ascii="Consolas" w:hAnsi="Consolas"/>
                <w:color w:val="A31515"/>
                <w:sz w:val="18"/>
              </w:rPr>
              <w:t xml:space="preserve">  setTargetId(id)</w:t>
            </w:r>
            <w:r>
              <w:rPr>
                <w:rFonts w:ascii="Consolas" w:hAnsi="Consolas"/>
                <w:color w:val="A31515"/>
                <w:sz w:val="18"/>
              </w:rPr>
              <w:br w:type="textWrapping"/>
            </w:r>
            <w:r>
              <w:rPr>
                <w:rFonts w:ascii="Consolas" w:hAnsi="Consolas"/>
                <w:color w:val="A31515"/>
                <w:sz w:val="18"/>
              </w:rPr>
              <w:t xml:space="preserve">  setTargetName(name)</w:t>
            </w:r>
            <w:r>
              <w:rPr>
                <w:rFonts w:ascii="Consolas" w:hAnsi="Consolas"/>
                <w:color w:val="A31515"/>
                <w:sz w:val="18"/>
              </w:rPr>
              <w:br w:type="textWrapping"/>
            </w:r>
            <w:r>
              <w:rPr>
                <w:rFonts w:ascii="Consolas" w:hAnsi="Consolas"/>
                <w:color w:val="A31515"/>
                <w:sz w:val="18"/>
              </w:rPr>
              <w:t xml:space="preserve">  // TODO-10B: Gọi fetchCars(), kiểm tra có phòng nào dùng carTypeId này không</w:t>
            </w:r>
            <w:r>
              <w:rPr>
                <w:rFonts w:ascii="Consolas" w:hAnsi="Consolas"/>
                <w:color w:val="A31515"/>
                <w:sz w:val="18"/>
              </w:rPr>
              <w:br w:type="textWrapping"/>
            </w:r>
            <w:r>
              <w:rPr>
                <w:rFonts w:ascii="Consolas" w:hAnsi="Consolas"/>
                <w:color w:val="A31515"/>
                <w:sz w:val="18"/>
              </w:rPr>
              <w:t xml:space="preserve">  try {</w:t>
            </w:r>
            <w:r>
              <w:rPr>
                <w:rFonts w:ascii="Consolas" w:hAnsi="Consolas"/>
                <w:color w:val="A31515"/>
                <w:sz w:val="18"/>
              </w:rPr>
              <w:br w:type="textWrapping"/>
            </w:r>
            <w:r>
              <w:rPr>
                <w:rFonts w:ascii="Consolas" w:hAnsi="Consolas"/>
                <w:color w:val="A31515"/>
                <w:sz w:val="18"/>
              </w:rPr>
              <w:t xml:space="preserve">    const cars = (await fetchCars()) || []</w:t>
            </w:r>
            <w:r>
              <w:rPr>
                <w:rFonts w:ascii="Consolas" w:hAnsi="Consolas"/>
                <w:color w:val="A31515"/>
                <w:sz w:val="18"/>
              </w:rPr>
              <w:br w:type="textWrapping"/>
            </w:r>
            <w:r>
              <w:rPr>
                <w:rFonts w:ascii="Consolas" w:hAnsi="Consolas"/>
                <w:color w:val="A31515"/>
                <w:sz w:val="18"/>
              </w:rPr>
              <w:t xml:space="preserve">    const inUse = cars.some((c) =&gt; String(c.carTypeId) === String(id))</w:t>
            </w:r>
            <w:r>
              <w:rPr>
                <w:rFonts w:ascii="Consolas" w:hAnsi="Consolas"/>
                <w:color w:val="A31515"/>
                <w:sz w:val="18"/>
              </w:rPr>
              <w:br w:type="textWrapping"/>
            </w:r>
            <w:r>
              <w:rPr>
                <w:rFonts w:ascii="Consolas" w:hAnsi="Consolas"/>
                <w:color w:val="A31515"/>
                <w:sz w:val="18"/>
              </w:rPr>
              <w:t xml:space="preserve">    if (inUse) {</w:t>
            </w:r>
            <w:r>
              <w:rPr>
                <w:rFonts w:ascii="Consolas" w:hAnsi="Consolas"/>
                <w:color w:val="A31515"/>
                <w:sz w:val="18"/>
              </w:rPr>
              <w:br w:type="textWrapping"/>
            </w:r>
            <w:r>
              <w:rPr>
                <w:rFonts w:ascii="Consolas" w:hAnsi="Consolas"/>
                <w:color w:val="A31515"/>
                <w:sz w:val="18"/>
              </w:rPr>
              <w:t xml:space="preserve">      setDeleteError(`Cannot delete ${name} because it is currently in use.`)</w:t>
            </w:r>
            <w:r>
              <w:rPr>
                <w:rFonts w:ascii="Consolas" w:hAnsi="Consolas"/>
                <w:color w:val="A31515"/>
                <w:sz w:val="18"/>
              </w:rPr>
              <w:br w:type="textWrapping"/>
            </w:r>
            <w:r>
              <w:rPr>
                <w:rFonts w:ascii="Consolas" w:hAnsi="Consolas"/>
                <w:color w:val="A31515"/>
                <w:sz w:val="18"/>
              </w:rPr>
              <w:t xml:space="preserve">    } else {</w:t>
            </w:r>
            <w:r>
              <w:rPr>
                <w:rFonts w:ascii="Consolas" w:hAnsi="Consolas"/>
                <w:color w:val="A31515"/>
                <w:sz w:val="18"/>
              </w:rPr>
              <w:br w:type="textWrapping"/>
            </w:r>
            <w:r>
              <w:rPr>
                <w:rFonts w:ascii="Consolas" w:hAnsi="Consolas"/>
                <w:color w:val="A31515"/>
                <w:sz w:val="18"/>
              </w:rPr>
              <w:t xml:space="preserve">      setDeleteError(null)</w:t>
            </w:r>
            <w:r>
              <w:rPr>
                <w:rFonts w:ascii="Consolas" w:hAnsi="Consolas"/>
                <w:color w:val="A31515"/>
                <w:sz w:val="18"/>
              </w:rPr>
              <w:br w:type="textWrapping"/>
            </w:r>
            <w:r>
              <w:rPr>
                <w:rFonts w:ascii="Consolas" w:hAnsi="Consolas"/>
                <w:color w:val="A31515"/>
                <w:sz w:val="18"/>
              </w:rPr>
              <w:t xml:space="preserve">    }</w:t>
            </w:r>
            <w:r>
              <w:rPr>
                <w:rFonts w:ascii="Consolas" w:hAnsi="Consolas"/>
                <w:color w:val="A31515"/>
                <w:sz w:val="18"/>
              </w:rPr>
              <w:br w:type="textWrapping"/>
            </w:r>
            <w:r>
              <w:rPr>
                <w:rFonts w:ascii="Consolas" w:hAnsi="Consolas"/>
                <w:color w:val="A31515"/>
                <w:sz w:val="18"/>
              </w:rPr>
              <w:t xml:space="preserve">  } catch (err) {</w:t>
            </w:r>
            <w:r>
              <w:rPr>
                <w:rFonts w:ascii="Consolas" w:hAnsi="Consolas"/>
                <w:color w:val="A31515"/>
                <w:sz w:val="18"/>
              </w:rPr>
              <w:br w:type="textWrapping"/>
            </w:r>
            <w:r>
              <w:rPr>
                <w:rFonts w:ascii="Consolas" w:hAnsi="Consolas"/>
                <w:color w:val="A31515"/>
                <w:sz w:val="18"/>
              </w:rPr>
              <w:t xml:space="preserve">    setDeleteError(`Error checking: ${err.message}`)</w:t>
            </w:r>
            <w:r>
              <w:rPr>
                <w:rFonts w:ascii="Consolas" w:hAnsi="Consolas"/>
                <w:color w:val="A31515"/>
                <w:sz w:val="18"/>
              </w:rPr>
              <w:br w:type="textWrapping"/>
            </w:r>
            <w:r>
              <w:rPr>
                <w:rFonts w:ascii="Consolas" w:hAnsi="Consolas"/>
                <w:color w:val="A31515"/>
                <w:sz w:val="18"/>
              </w:rPr>
              <w:t xml:space="preserve">  }</w:t>
            </w:r>
            <w:r>
              <w:rPr>
                <w:rFonts w:ascii="Consolas" w:hAnsi="Consolas"/>
                <w:color w:val="A31515"/>
                <w:sz w:val="18"/>
              </w:rPr>
              <w:br w:type="textWrapping"/>
            </w:r>
            <w:r>
              <w:rPr>
                <w:rFonts w:ascii="Consolas" w:hAnsi="Consolas"/>
                <w:color w:val="A31515"/>
                <w:sz w:val="18"/>
              </w:rPr>
              <w:t xml:space="preserve">  setShowModal(true)</w:t>
            </w:r>
            <w:r>
              <w:rPr>
                <w:rFonts w:ascii="Consolas" w:hAnsi="Consolas"/>
                <w:color w:val="A31515"/>
                <w:sz w:val="18"/>
              </w:rPr>
              <w:br w:type="textWrapping"/>
            </w:r>
            <w:r>
              <w:rPr>
                <w:rFonts w:ascii="Consolas" w:hAnsi="Consolas"/>
                <w:color w:val="A31515"/>
                <w:sz w:val="18"/>
              </w:rPr>
              <w:t>}</w:t>
            </w:r>
            <w:r>
              <w:rPr>
                <w:rFonts w:ascii="Consolas" w:hAnsi="Consolas"/>
                <w:color w:val="A31515"/>
                <w:sz w:val="18"/>
              </w:rPr>
              <w:br w:type="textWrapping"/>
            </w:r>
            <w:r>
              <w:rPr>
                <w:rFonts w:ascii="Consolas" w:hAnsi="Consolas"/>
                <w:color w:val="A31515"/>
                <w:sz w:val="18"/>
              </w:rPr>
              <w:br w:type="textWrapping"/>
            </w:r>
            <w:r>
              <w:rPr>
                <w:rFonts w:ascii="Consolas" w:hAnsi="Consolas"/>
                <w:color w:val="A31515"/>
                <w:sz w:val="18"/>
              </w:rPr>
              <w:t>const handleDeleteConfirm = async () =&gt; {</w:t>
            </w:r>
            <w:r>
              <w:rPr>
                <w:rFonts w:ascii="Consolas" w:hAnsi="Consolas"/>
                <w:color w:val="A31515"/>
                <w:sz w:val="18"/>
              </w:rPr>
              <w:br w:type="textWrapping"/>
            </w:r>
            <w:r>
              <w:rPr>
                <w:rFonts w:ascii="Consolas" w:hAnsi="Consolas"/>
                <w:color w:val="A31515"/>
                <w:sz w:val="18"/>
              </w:rPr>
              <w:t xml:space="preserve">  // TODO-10B: gọi deleteCarType API, cập nhật danh sách, đóng modal</w:t>
            </w:r>
            <w:r>
              <w:rPr>
                <w:rFonts w:ascii="Consolas" w:hAnsi="Consolas"/>
                <w:color w:val="A31515"/>
                <w:sz w:val="18"/>
              </w:rPr>
              <w:br w:type="textWrapping"/>
            </w:r>
            <w:r>
              <w:rPr>
                <w:rFonts w:ascii="Consolas" w:hAnsi="Consolas"/>
                <w:color w:val="A31515"/>
                <w:sz w:val="18"/>
              </w:rPr>
              <w:t xml:space="preserve">  try {</w:t>
            </w:r>
            <w:r>
              <w:rPr>
                <w:rFonts w:ascii="Consolas" w:hAnsi="Consolas"/>
                <w:color w:val="A31515"/>
                <w:sz w:val="18"/>
              </w:rPr>
              <w:br w:type="textWrapping"/>
            </w:r>
            <w:r>
              <w:rPr>
                <w:rFonts w:ascii="Consolas" w:hAnsi="Consolas"/>
                <w:color w:val="A31515"/>
                <w:sz w:val="18"/>
              </w:rPr>
              <w:t xml:space="preserve">    await deleteCarType(targetId)</w:t>
            </w:r>
            <w:r>
              <w:rPr>
                <w:rFonts w:ascii="Consolas" w:hAnsi="Consolas"/>
                <w:color w:val="A31515"/>
                <w:sz w:val="18"/>
              </w:rPr>
              <w:br w:type="textWrapping"/>
            </w:r>
            <w:r>
              <w:rPr>
                <w:rFonts w:ascii="Consolas" w:hAnsi="Consolas"/>
                <w:color w:val="A31515"/>
                <w:sz w:val="18"/>
              </w:rPr>
              <w:t xml:space="preserve">    setCarTypes((prev) =&gt; prev.filter((rt) =&gt; rt.id !== targetId))</w:t>
            </w:r>
            <w:r>
              <w:rPr>
                <w:rFonts w:ascii="Consolas" w:hAnsi="Consolas"/>
                <w:color w:val="A31515"/>
                <w:sz w:val="18"/>
              </w:rPr>
              <w:br w:type="textWrapping"/>
            </w:r>
            <w:r>
              <w:rPr>
                <w:rFonts w:ascii="Consolas" w:hAnsi="Consolas"/>
                <w:color w:val="A31515"/>
                <w:sz w:val="18"/>
              </w:rPr>
              <w:t xml:space="preserve">    setShowModal(false)</w:t>
            </w:r>
            <w:r>
              <w:rPr>
                <w:rFonts w:ascii="Consolas" w:hAnsi="Consolas"/>
                <w:color w:val="A31515"/>
                <w:sz w:val="18"/>
              </w:rPr>
              <w:br w:type="textWrapping"/>
            </w:r>
            <w:r>
              <w:rPr>
                <w:rFonts w:ascii="Consolas" w:hAnsi="Consolas"/>
                <w:color w:val="A31515"/>
                <w:sz w:val="18"/>
              </w:rPr>
              <w:t xml:space="preserve">  } catch (err) {</w:t>
            </w:r>
            <w:r>
              <w:rPr>
                <w:rFonts w:ascii="Consolas" w:hAnsi="Consolas"/>
                <w:color w:val="A31515"/>
                <w:sz w:val="18"/>
              </w:rPr>
              <w:br w:type="textWrapping"/>
            </w:r>
            <w:r>
              <w:rPr>
                <w:rFonts w:ascii="Consolas" w:hAnsi="Consolas"/>
                <w:color w:val="A31515"/>
                <w:sz w:val="18"/>
              </w:rPr>
              <w:t xml:space="preserve">    alert(err.message || 'Failed to delete car type.')</w:t>
            </w:r>
            <w:r>
              <w:rPr>
                <w:rFonts w:ascii="Consolas" w:hAnsi="Consolas"/>
                <w:color w:val="A31515"/>
                <w:sz w:val="18"/>
              </w:rPr>
              <w:br w:type="textWrapping"/>
            </w:r>
            <w:r>
              <w:rPr>
                <w:rFonts w:ascii="Consolas" w:hAnsi="Consolas"/>
                <w:color w:val="A31515"/>
                <w:sz w:val="18"/>
              </w:rPr>
              <w:t xml:space="preserve">  }</w:t>
            </w:r>
            <w:r>
              <w:rPr>
                <w:rFonts w:ascii="Consolas" w:hAnsi="Consolas"/>
                <w:color w:val="A31515"/>
                <w:sz w:val="18"/>
              </w:rPr>
              <w:br w:type="textWrapping"/>
            </w:r>
            <w:r>
              <w:rPr>
                <w:rFonts w:ascii="Consolas" w:hAnsi="Consolas"/>
                <w:color w:val="A31515"/>
                <w:sz w:val="18"/>
              </w:rPr>
              <w:t>}</w:t>
            </w:r>
          </w:p>
        </w:tc>
      </w:tr>
    </w:tbl>
    <w:p w14:paraId="7B0576E3"/>
    <w:p w14:paraId="4CC7A14B">
      <w:r>
        <w:br w:type="page"/>
      </w:r>
    </w:p>
    <w:p w14:paraId="167D5631">
      <w:pPr>
        <w:spacing w:before="360" w:after="160"/>
      </w:pPr>
      <w:r>
        <w:rPr>
          <w:b/>
          <w:color w:val="1A365D"/>
          <w:sz w:val="32"/>
        </w:rPr>
        <w:t>III. KẾT QUẢ KIỂM THỬ TỰ ĐỘNG (npm test)</w:t>
      </w:r>
    </w:p>
    <w:p w14:paraId="3B08A9B5">
      <w:pPr>
        <w:spacing w:before="0" w:after="160"/>
      </w:pPr>
      <w:r>
        <w:rPr>
          <w:color w:val="2D3748"/>
          <w:sz w:val="22"/>
        </w:rPr>
        <w:t>Chạy lệnh kiểm thử tự động với Jest testing framework để chứng minh toàn bộ các yêu cầu chức năng (34/34 test cases) hoạt động chính xác tuyệt đối:</w:t>
      </w:r>
    </w:p>
    <w:tbl>
      <w:tblPr>
        <w:tblStyle w:val="12"/>
        <w:tblW w:w="0" w:type="auto"/>
        <w:tblInd w:w="0" w:type="dxa"/>
        <w:tblLayout w:type="fixed"/>
        <w:tblCellMar>
          <w:top w:w="0" w:type="dxa"/>
          <w:left w:w="108" w:type="dxa"/>
          <w:bottom w:w="0" w:type="dxa"/>
          <w:right w:w="108" w:type="dxa"/>
        </w:tblCellMar>
      </w:tblPr>
      <w:tblGrid>
        <w:gridCol w:w="9360"/>
      </w:tblGrid>
      <w:tr w14:paraId="4CC0E66E">
        <w:tblPrEx>
          <w:tblCellMar>
            <w:top w:w="0" w:type="dxa"/>
            <w:left w:w="108" w:type="dxa"/>
            <w:bottom w:w="0" w:type="dxa"/>
            <w:right w:w="108" w:type="dxa"/>
          </w:tblCellMar>
        </w:tblPrEx>
        <w:tc>
          <w:tcPr>
            <w:tcW w:w="9360" w:type="dxa"/>
            <w:tcBorders>
              <w:top w:val="single" w:color="E2E8F0" w:sz="4" w:space="0"/>
              <w:left w:val="single" w:color="CBD5E0" w:sz="12" w:space="0"/>
              <w:bottom w:val="single" w:color="E2E8F0" w:sz="4" w:space="0"/>
              <w:right w:val="single" w:color="E2E8F0" w:sz="4" w:space="0"/>
            </w:tcBorders>
            <w:shd w:val="clear" w:color="auto" w:fill="F7FAFC"/>
          </w:tcPr>
          <w:p w14:paraId="6BE3DC37">
            <w:pPr>
              <w:spacing w:before="80" w:after="80"/>
              <w:ind w:left="144"/>
              <w:jc w:val="center"/>
            </w:pPr>
            <w:r>
              <w:drawing>
                <wp:inline distT="0" distB="0" distL="114300" distR="114300">
                  <wp:extent cx="3558540" cy="390906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558540" cy="3909060"/>
                          </a:xfrm>
                          <a:prstGeom prst="rect">
                            <a:avLst/>
                          </a:prstGeom>
                          <a:noFill/>
                          <a:ln>
                            <a:noFill/>
                          </a:ln>
                        </pic:spPr>
                      </pic:pic>
                    </a:graphicData>
                  </a:graphic>
                </wp:inline>
              </w:drawing>
            </w:r>
          </w:p>
        </w:tc>
      </w:tr>
    </w:tbl>
    <w:p w14:paraId="42CAA9CC"/>
    <w:p w14:paraId="0F9D314F">
      <w:pPr>
        <w:spacing w:before="360" w:after="160"/>
      </w:pPr>
      <w:r>
        <w:rPr>
          <w:b/>
          <w:color w:val="1A365D"/>
          <w:sz w:val="32"/>
        </w:rPr>
        <w:t>IV. KẾT LUẬN</w:t>
      </w:r>
    </w:p>
    <w:p w14:paraId="6B761F03">
      <w:pPr>
        <w:spacing w:before="0" w:after="160"/>
      </w:pPr>
      <w:r>
        <w:rPr>
          <w:color w:val="2D3748"/>
          <w:sz w:val="22"/>
        </w:rPr>
        <w:t>Hệ thống Car Rental App đã hoàn thiện đầy đủ các chức năng theo đề bài yêu cầu. Các thành phần giao diện sử dụng React-Bootstrap được hiển thị trực quan và tối ưu, các logic trạng thái đồng bộ hoàn hảo với JSON-Server API. Kết quả kiểm thử tự động đạt điểm tuyệt đối 10.0/10.0.</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506714"/>
    <w:rsid w:val="699600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2D3748"/>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2202</Words>
  <Characters>12248</Characters>
  <Lines>0</Lines>
  <Paragraphs>0</Paragraphs>
  <TotalTime>1</TotalTime>
  <ScaleCrop>false</ScaleCrop>
  <LinksUpToDate>false</LinksUpToDate>
  <CharactersWithSpaces>14687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Hiếu Nguyễn Duy</cp:lastModifiedBy>
  <dcterms:modified xsi:type="dcterms:W3CDTF">2026-07-23T03:38:59Z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eyJoZGlkIjoiYjI5YzBhYjczMzZiYTgzZGIwODY0ZDhiYmQ5MDAyNDkiLCJ1c2VySWQiOiIxMzc0MzkyOTAzNjk4In0=</vt:lpwstr>
  </property>
  <property fmtid="{D5CDD505-2E9C-101B-9397-08002B2CF9AE}" pid="3" name="KSOProductBuildVer">
    <vt:lpwstr>1033-12.1.0.27458</vt:lpwstr>
  </property>
  <property fmtid="{D5CDD505-2E9C-101B-9397-08002B2CF9AE}" pid="4" name="ICV">
    <vt:lpwstr>0C21B76123CF4102B727C2083394F834_12</vt:lpwstr>
  </property>
</Properties>
</file>